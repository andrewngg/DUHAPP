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859" w:rsidRDefault="007C6859" w:rsidP="007C6859">
      <w:pPr>
        <w:jc w:val="center"/>
        <w:rPr>
          <w:rFonts w:eastAsia="黑体"/>
          <w:spacing w:val="30"/>
          <w:kern w:val="10"/>
          <w:sz w:val="52"/>
          <w:szCs w:val="52"/>
        </w:rPr>
      </w:pPr>
    </w:p>
    <w:p w:rsidR="007C6859" w:rsidRDefault="007C6859" w:rsidP="007C6859">
      <w:pPr>
        <w:jc w:val="center"/>
        <w:rPr>
          <w:rFonts w:eastAsia="黑体"/>
          <w:spacing w:val="30"/>
          <w:kern w:val="10"/>
          <w:sz w:val="52"/>
          <w:szCs w:val="52"/>
        </w:rPr>
      </w:pPr>
    </w:p>
    <w:p w:rsidR="007C6859" w:rsidRDefault="007C6859" w:rsidP="007C6859">
      <w:pPr>
        <w:jc w:val="center"/>
        <w:rPr>
          <w:rFonts w:eastAsia="黑体"/>
          <w:spacing w:val="30"/>
          <w:kern w:val="10"/>
          <w:sz w:val="52"/>
          <w:szCs w:val="52"/>
        </w:rPr>
      </w:pPr>
    </w:p>
    <w:p w:rsidR="007C6859" w:rsidRDefault="007C6859" w:rsidP="007C6859">
      <w:pPr>
        <w:jc w:val="center"/>
        <w:rPr>
          <w:rFonts w:eastAsia="黑体"/>
          <w:spacing w:val="30"/>
          <w:kern w:val="10"/>
          <w:sz w:val="52"/>
          <w:szCs w:val="52"/>
        </w:rPr>
      </w:pPr>
      <w:r w:rsidRPr="007C6859">
        <w:rPr>
          <w:rFonts w:eastAsia="黑体" w:hint="eastAsia"/>
          <w:spacing w:val="30"/>
          <w:kern w:val="10"/>
          <w:sz w:val="52"/>
          <w:szCs w:val="52"/>
        </w:rPr>
        <w:t>《</w:t>
      </w:r>
      <w:r w:rsidR="00253F94" w:rsidRPr="00253F94">
        <w:rPr>
          <w:rStyle w:val="1Char"/>
          <w:rFonts w:hint="eastAsia"/>
        </w:rPr>
        <w:t>基于</w:t>
      </w:r>
      <w:r w:rsidR="00253F94" w:rsidRPr="00253F94">
        <w:rPr>
          <w:rStyle w:val="1Char"/>
          <w:rFonts w:hint="eastAsia"/>
        </w:rPr>
        <w:t>REACT NATIVE</w:t>
      </w:r>
      <w:r w:rsidR="00253F94" w:rsidRPr="00253F94">
        <w:rPr>
          <w:rStyle w:val="1Char"/>
          <w:rFonts w:hint="eastAsia"/>
        </w:rPr>
        <w:t>的美团外卖开发</w:t>
      </w:r>
      <w:r w:rsidRPr="007C6859">
        <w:rPr>
          <w:rFonts w:eastAsia="黑体" w:hint="eastAsia"/>
          <w:spacing w:val="30"/>
          <w:kern w:val="10"/>
          <w:sz w:val="52"/>
          <w:szCs w:val="52"/>
        </w:rPr>
        <w:t>》</w:t>
      </w:r>
    </w:p>
    <w:p w:rsidR="007C6859" w:rsidRPr="007C6859" w:rsidRDefault="00253F94" w:rsidP="007C6859">
      <w:pPr>
        <w:ind w:firstLineChars="600" w:firstLine="2640"/>
        <w:rPr>
          <w:rFonts w:eastAsia="黑体"/>
          <w:spacing w:val="30"/>
          <w:kern w:val="10"/>
          <w:sz w:val="44"/>
          <w:szCs w:val="44"/>
        </w:rPr>
      </w:pPr>
      <w:proofErr w:type="gramStart"/>
      <w:r>
        <w:rPr>
          <w:rFonts w:ascii="黑体" w:eastAsia="黑体" w:hAnsi="Tahoma" w:cs="Tahoma" w:hint="eastAsia"/>
          <w:color w:val="000000"/>
          <w:kern w:val="0"/>
          <w:sz w:val="44"/>
          <w:szCs w:val="44"/>
        </w:rPr>
        <w:t>安卓课程</w:t>
      </w:r>
      <w:proofErr w:type="gramEnd"/>
      <w:r w:rsidR="007C6859" w:rsidRPr="007C6859">
        <w:rPr>
          <w:rFonts w:ascii="黑体" w:eastAsia="黑体" w:hAnsi="Tahoma" w:cs="Tahoma" w:hint="eastAsia"/>
          <w:color w:val="000000"/>
          <w:kern w:val="0"/>
          <w:sz w:val="44"/>
          <w:szCs w:val="44"/>
        </w:rPr>
        <w:t>报告</w:t>
      </w:r>
    </w:p>
    <w:p w:rsidR="007C6859" w:rsidRDefault="007C6859" w:rsidP="007C6859"/>
    <w:p w:rsidR="007C6859" w:rsidRDefault="007C6859" w:rsidP="007C6859"/>
    <w:p w:rsidR="007C6859" w:rsidRDefault="007C6859" w:rsidP="007C6859">
      <w:pPr>
        <w:rPr>
          <w:szCs w:val="21"/>
        </w:rPr>
      </w:pPr>
    </w:p>
    <w:p w:rsidR="007C6859" w:rsidRPr="007C6859" w:rsidRDefault="007C6859" w:rsidP="007C6859">
      <w:pPr>
        <w:rPr>
          <w:szCs w:val="21"/>
        </w:rPr>
      </w:pPr>
    </w:p>
    <w:p w:rsidR="007C6859" w:rsidRDefault="007C6859" w:rsidP="007C6859">
      <w:pPr>
        <w:rPr>
          <w:szCs w:val="21"/>
        </w:rPr>
      </w:pPr>
    </w:p>
    <w:p w:rsidR="007C6859" w:rsidRDefault="007C6859" w:rsidP="007C6859">
      <w:pPr>
        <w:rPr>
          <w:szCs w:val="21"/>
        </w:rPr>
      </w:pPr>
    </w:p>
    <w:p w:rsidR="007C6859" w:rsidRDefault="007C6859" w:rsidP="007C6859">
      <w:pPr>
        <w:rPr>
          <w:rFonts w:eastAsia="黑体"/>
          <w:sz w:val="32"/>
          <w:szCs w:val="32"/>
          <w:u w:val="single"/>
        </w:rPr>
      </w:pPr>
    </w:p>
    <w:p w:rsidR="007C6859" w:rsidRDefault="007C6859" w:rsidP="007C6859">
      <w:pPr>
        <w:rPr>
          <w:szCs w:val="21"/>
        </w:rPr>
      </w:pPr>
    </w:p>
    <w:p w:rsidR="0027531A" w:rsidRDefault="0027531A" w:rsidP="0027531A">
      <w:pPr>
        <w:rPr>
          <w:rFonts w:eastAsia="黑体" w:hint="eastAsia"/>
          <w:sz w:val="32"/>
          <w:szCs w:val="32"/>
        </w:rPr>
      </w:pPr>
    </w:p>
    <w:p w:rsidR="007C6859" w:rsidRDefault="007C6859" w:rsidP="007C6859">
      <w:pPr>
        <w:ind w:leftChars="380" w:left="798"/>
        <w:rPr>
          <w:rFonts w:eastAsia="黑体"/>
          <w:sz w:val="32"/>
          <w:szCs w:val="32"/>
          <w:u w:val="single"/>
        </w:rPr>
      </w:pPr>
      <w:r>
        <w:rPr>
          <w:rFonts w:eastAsia="黑体" w:hint="eastAsia"/>
          <w:sz w:val="32"/>
          <w:szCs w:val="32"/>
        </w:rPr>
        <w:t>姓</w:t>
      </w:r>
      <w:r>
        <w:rPr>
          <w:rFonts w:eastAsia="黑体" w:hint="eastAsia"/>
          <w:sz w:val="32"/>
          <w:szCs w:val="32"/>
        </w:rPr>
        <w:t xml:space="preserve">    </w:t>
      </w:r>
      <w:r>
        <w:rPr>
          <w:rFonts w:eastAsia="黑体" w:hint="eastAsia"/>
          <w:sz w:val="32"/>
          <w:szCs w:val="32"/>
        </w:rPr>
        <w:t>名：</w:t>
      </w:r>
      <w:r>
        <w:rPr>
          <w:rFonts w:eastAsia="黑体" w:hint="eastAsia"/>
          <w:sz w:val="32"/>
          <w:szCs w:val="32"/>
          <w:u w:val="single"/>
        </w:rPr>
        <w:t xml:space="preserve">  </w:t>
      </w:r>
      <w:proofErr w:type="gramStart"/>
      <w:r w:rsidR="00253F94">
        <w:rPr>
          <w:rFonts w:eastAsia="黑体" w:hint="eastAsia"/>
          <w:sz w:val="32"/>
          <w:szCs w:val="32"/>
          <w:u w:val="single"/>
        </w:rPr>
        <w:t>王嘉铭</w:t>
      </w:r>
      <w:proofErr w:type="gramEnd"/>
      <w:r w:rsidR="00253F94">
        <w:rPr>
          <w:rFonts w:eastAsia="黑体" w:hint="eastAsia"/>
          <w:sz w:val="32"/>
          <w:szCs w:val="32"/>
          <w:u w:val="single"/>
        </w:rPr>
        <w:t xml:space="preserve"> </w:t>
      </w:r>
      <w:r w:rsidR="00253F94">
        <w:rPr>
          <w:rFonts w:eastAsia="黑体" w:hint="eastAsia"/>
          <w:sz w:val="32"/>
          <w:szCs w:val="32"/>
          <w:u w:val="single"/>
        </w:rPr>
        <w:t>、</w:t>
      </w:r>
      <w:r>
        <w:rPr>
          <w:rFonts w:eastAsia="黑体" w:hint="eastAsia"/>
          <w:sz w:val="32"/>
          <w:szCs w:val="32"/>
          <w:u w:val="single"/>
        </w:rPr>
        <w:t>黄陈超</w:t>
      </w:r>
      <w:r w:rsidR="00253F94">
        <w:rPr>
          <w:rFonts w:eastAsia="黑体" w:hint="eastAsia"/>
          <w:sz w:val="32"/>
          <w:szCs w:val="32"/>
          <w:u w:val="single"/>
        </w:rPr>
        <w:t>、林开建</w:t>
      </w:r>
      <w:r>
        <w:rPr>
          <w:rFonts w:eastAsia="黑体" w:hint="eastAsia"/>
          <w:sz w:val="32"/>
          <w:szCs w:val="32"/>
          <w:u w:val="single"/>
        </w:rPr>
        <w:t xml:space="preserve">    </w:t>
      </w:r>
    </w:p>
    <w:p w:rsidR="006914C3" w:rsidRPr="006914C3" w:rsidRDefault="006914C3" w:rsidP="006914C3">
      <w:pPr>
        <w:ind w:leftChars="380" w:left="798"/>
        <w:rPr>
          <w:rFonts w:eastAsia="黑体"/>
          <w:sz w:val="32"/>
          <w:szCs w:val="32"/>
        </w:rPr>
      </w:pPr>
      <w:r>
        <w:rPr>
          <w:rFonts w:eastAsia="黑体" w:hint="eastAsia"/>
          <w:sz w:val="32"/>
          <w:szCs w:val="32"/>
        </w:rPr>
        <w:t>班</w:t>
      </w:r>
      <w:r>
        <w:rPr>
          <w:rFonts w:eastAsia="黑体" w:hint="eastAsia"/>
          <w:sz w:val="32"/>
          <w:szCs w:val="32"/>
        </w:rPr>
        <w:t xml:space="preserve">    </w:t>
      </w:r>
      <w:r>
        <w:rPr>
          <w:rFonts w:eastAsia="黑体" w:hint="eastAsia"/>
          <w:sz w:val="32"/>
          <w:szCs w:val="32"/>
        </w:rPr>
        <w:t>级：</w:t>
      </w:r>
      <w:r>
        <w:rPr>
          <w:rFonts w:eastAsia="黑体" w:hint="eastAsia"/>
          <w:sz w:val="32"/>
          <w:szCs w:val="32"/>
          <w:u w:val="single"/>
        </w:rPr>
        <w:t xml:space="preserve">       </w:t>
      </w:r>
      <w:r>
        <w:rPr>
          <w:rFonts w:eastAsia="黑体" w:hint="eastAsia"/>
          <w:sz w:val="32"/>
          <w:szCs w:val="32"/>
          <w:u w:val="single"/>
        </w:rPr>
        <w:t>物联网工程</w:t>
      </w:r>
      <w:r>
        <w:rPr>
          <w:rFonts w:eastAsia="黑体" w:hint="eastAsia"/>
          <w:sz w:val="32"/>
          <w:szCs w:val="32"/>
          <w:u w:val="single"/>
        </w:rPr>
        <w:t>141</w:t>
      </w:r>
      <w:r w:rsidR="0027531A">
        <w:rPr>
          <w:rFonts w:eastAsia="黑体" w:hint="eastAsia"/>
          <w:sz w:val="32"/>
          <w:szCs w:val="32"/>
          <w:u w:val="single"/>
        </w:rPr>
        <w:t>班</w:t>
      </w:r>
      <w:r w:rsidR="0027531A">
        <w:rPr>
          <w:rFonts w:eastAsia="黑体" w:hint="eastAsia"/>
          <w:sz w:val="32"/>
          <w:szCs w:val="32"/>
          <w:u w:val="single"/>
        </w:rPr>
        <w:t xml:space="preserve">  </w:t>
      </w:r>
      <w:r>
        <w:rPr>
          <w:rFonts w:eastAsia="黑体" w:hint="eastAsia"/>
          <w:sz w:val="32"/>
          <w:szCs w:val="32"/>
          <w:u w:val="single"/>
        </w:rPr>
        <w:t xml:space="preserve">    </w:t>
      </w:r>
    </w:p>
    <w:p w:rsidR="007C6859" w:rsidRDefault="007C6859" w:rsidP="007C6859">
      <w:pPr>
        <w:ind w:leftChars="400" w:left="840"/>
        <w:rPr>
          <w:rFonts w:eastAsia="黑体"/>
          <w:sz w:val="32"/>
          <w:szCs w:val="32"/>
          <w:u w:val="single"/>
        </w:rPr>
      </w:pPr>
      <w:r>
        <w:rPr>
          <w:rFonts w:eastAsia="黑体" w:hint="eastAsia"/>
          <w:sz w:val="32"/>
          <w:szCs w:val="32"/>
        </w:rPr>
        <w:t>题</w:t>
      </w:r>
      <w:r>
        <w:rPr>
          <w:rFonts w:eastAsia="黑体" w:hint="eastAsia"/>
          <w:sz w:val="32"/>
          <w:szCs w:val="32"/>
        </w:rPr>
        <w:t xml:space="preserve">    </w:t>
      </w:r>
      <w:r>
        <w:rPr>
          <w:rFonts w:eastAsia="黑体" w:hint="eastAsia"/>
          <w:sz w:val="32"/>
          <w:szCs w:val="32"/>
        </w:rPr>
        <w:t>目：</w:t>
      </w:r>
      <w:r w:rsidR="00253F94" w:rsidRPr="00253F94">
        <w:rPr>
          <w:rFonts w:eastAsia="黑体" w:hint="eastAsia"/>
          <w:sz w:val="32"/>
          <w:szCs w:val="32"/>
          <w:u w:val="single"/>
        </w:rPr>
        <w:t>基于</w:t>
      </w:r>
      <w:r w:rsidR="00E8140F">
        <w:rPr>
          <w:rFonts w:eastAsia="黑体" w:hint="eastAsia"/>
          <w:sz w:val="32"/>
          <w:szCs w:val="32"/>
          <w:u w:val="single"/>
        </w:rPr>
        <w:t>React Native</w:t>
      </w:r>
      <w:r w:rsidR="00253F94" w:rsidRPr="00253F94">
        <w:rPr>
          <w:rFonts w:eastAsia="黑体" w:hint="eastAsia"/>
          <w:sz w:val="32"/>
          <w:szCs w:val="32"/>
          <w:u w:val="single"/>
        </w:rPr>
        <w:t>的美团外卖开发</w:t>
      </w:r>
    </w:p>
    <w:p w:rsidR="007C6859" w:rsidRPr="007C6859" w:rsidRDefault="007C6859" w:rsidP="007C6859">
      <w:pPr>
        <w:ind w:leftChars="400" w:left="840"/>
        <w:rPr>
          <w:rFonts w:eastAsia="黑体"/>
          <w:sz w:val="32"/>
          <w:szCs w:val="32"/>
          <w:u w:val="single"/>
        </w:rPr>
      </w:pPr>
      <w:r>
        <w:rPr>
          <w:rFonts w:eastAsia="黑体" w:hint="eastAsia"/>
          <w:sz w:val="32"/>
          <w:szCs w:val="32"/>
        </w:rPr>
        <w:t>指导教师：</w:t>
      </w:r>
      <w:r>
        <w:rPr>
          <w:rFonts w:eastAsia="黑体" w:hint="eastAsia"/>
          <w:sz w:val="32"/>
          <w:szCs w:val="32"/>
          <w:u w:val="single"/>
        </w:rPr>
        <w:t xml:space="preserve">　</w:t>
      </w:r>
      <w:r>
        <w:rPr>
          <w:rFonts w:eastAsia="黑体" w:hint="eastAsia"/>
          <w:sz w:val="32"/>
          <w:szCs w:val="32"/>
          <w:u w:val="single"/>
        </w:rPr>
        <w:t xml:space="preserve">     </w:t>
      </w:r>
      <w:r w:rsidR="00253F94">
        <w:rPr>
          <w:rFonts w:eastAsia="黑体" w:hint="eastAsia"/>
          <w:sz w:val="32"/>
          <w:szCs w:val="32"/>
          <w:u w:val="single"/>
        </w:rPr>
        <w:t xml:space="preserve">  </w:t>
      </w:r>
      <w:r>
        <w:rPr>
          <w:rFonts w:eastAsia="黑体" w:hint="eastAsia"/>
          <w:sz w:val="32"/>
          <w:szCs w:val="32"/>
          <w:u w:val="single"/>
        </w:rPr>
        <w:t xml:space="preserve">   </w:t>
      </w:r>
      <w:r w:rsidR="00253F94">
        <w:rPr>
          <w:rFonts w:eastAsia="黑体" w:hint="eastAsia"/>
          <w:sz w:val="32"/>
          <w:szCs w:val="32"/>
          <w:u w:val="single"/>
        </w:rPr>
        <w:t>邓飞</w:t>
      </w:r>
      <w:r w:rsidR="00253F94">
        <w:rPr>
          <w:rFonts w:eastAsia="黑体" w:hint="eastAsia"/>
          <w:sz w:val="32"/>
          <w:szCs w:val="32"/>
          <w:u w:val="single"/>
        </w:rPr>
        <w:t xml:space="preserve"> </w:t>
      </w:r>
      <w:r>
        <w:rPr>
          <w:rFonts w:eastAsia="黑体" w:hint="eastAsia"/>
          <w:sz w:val="32"/>
          <w:szCs w:val="32"/>
          <w:u w:val="single"/>
        </w:rPr>
        <w:t xml:space="preserve">        </w:t>
      </w:r>
      <w:r>
        <w:rPr>
          <w:rFonts w:eastAsia="黑体" w:hint="eastAsia"/>
          <w:sz w:val="32"/>
          <w:szCs w:val="32"/>
          <w:u w:val="single"/>
        </w:rPr>
        <w:t xml:space="preserve">　　</w:t>
      </w:r>
    </w:p>
    <w:p w:rsidR="007C6859" w:rsidRDefault="007C6859" w:rsidP="007C6859">
      <w:pPr>
        <w:ind w:leftChars="400" w:left="840"/>
        <w:rPr>
          <w:rFonts w:eastAsia="黑体"/>
          <w:sz w:val="32"/>
          <w:szCs w:val="32"/>
          <w:u w:val="single"/>
        </w:rPr>
      </w:pPr>
      <w:r>
        <w:rPr>
          <w:rFonts w:eastAsia="黑体" w:hint="eastAsia"/>
          <w:sz w:val="32"/>
          <w:szCs w:val="32"/>
        </w:rPr>
        <w:t>提交时间：</w:t>
      </w:r>
      <w:r>
        <w:rPr>
          <w:rFonts w:eastAsia="黑体" w:hint="eastAsia"/>
          <w:sz w:val="32"/>
          <w:szCs w:val="32"/>
          <w:u w:val="single"/>
        </w:rPr>
        <w:t xml:space="preserve">　</w:t>
      </w:r>
      <w:r>
        <w:rPr>
          <w:rFonts w:eastAsia="黑体" w:hint="eastAsia"/>
          <w:sz w:val="32"/>
          <w:szCs w:val="32"/>
          <w:u w:val="single"/>
        </w:rPr>
        <w:t xml:space="preserve">    201</w:t>
      </w:r>
      <w:r w:rsidR="00253F94">
        <w:rPr>
          <w:rFonts w:eastAsia="黑体" w:hint="eastAsia"/>
          <w:sz w:val="32"/>
          <w:szCs w:val="32"/>
          <w:u w:val="single"/>
        </w:rPr>
        <w:t>7</w:t>
      </w:r>
      <w:r>
        <w:rPr>
          <w:rFonts w:eastAsia="黑体" w:hint="eastAsia"/>
          <w:sz w:val="32"/>
          <w:szCs w:val="32"/>
          <w:u w:val="single"/>
        </w:rPr>
        <w:t>年</w:t>
      </w:r>
      <w:r>
        <w:rPr>
          <w:rFonts w:eastAsia="黑体" w:hint="eastAsia"/>
          <w:sz w:val="32"/>
          <w:szCs w:val="32"/>
          <w:u w:val="single"/>
        </w:rPr>
        <w:t>6</w:t>
      </w:r>
      <w:r>
        <w:rPr>
          <w:rFonts w:eastAsia="黑体" w:hint="eastAsia"/>
          <w:sz w:val="32"/>
          <w:szCs w:val="32"/>
          <w:u w:val="single"/>
        </w:rPr>
        <w:t>月</w:t>
      </w:r>
      <w:r w:rsidR="00253F94">
        <w:rPr>
          <w:rFonts w:eastAsia="黑体" w:hint="eastAsia"/>
          <w:sz w:val="32"/>
          <w:szCs w:val="32"/>
          <w:u w:val="single"/>
        </w:rPr>
        <w:t>2</w:t>
      </w:r>
      <w:r>
        <w:rPr>
          <w:rFonts w:eastAsia="黑体" w:hint="eastAsia"/>
          <w:sz w:val="32"/>
          <w:szCs w:val="32"/>
          <w:u w:val="single"/>
        </w:rPr>
        <w:t>日</w:t>
      </w:r>
      <w:r>
        <w:rPr>
          <w:rFonts w:eastAsia="黑体" w:hint="eastAsia"/>
          <w:sz w:val="32"/>
          <w:szCs w:val="32"/>
          <w:u w:val="single"/>
        </w:rPr>
        <w:t xml:space="preserve">     </w:t>
      </w:r>
      <w:r>
        <w:rPr>
          <w:rFonts w:eastAsia="黑体" w:hint="eastAsia"/>
          <w:sz w:val="32"/>
          <w:szCs w:val="32"/>
          <w:u w:val="single"/>
        </w:rPr>
        <w:t xml:space="preserve">　</w:t>
      </w:r>
      <w:r>
        <w:rPr>
          <w:rFonts w:eastAsia="黑体" w:hint="eastAsia"/>
          <w:sz w:val="32"/>
          <w:szCs w:val="32"/>
          <w:u w:val="single"/>
        </w:rPr>
        <w:t xml:space="preserve"> </w:t>
      </w:r>
    </w:p>
    <w:p w:rsidR="007C6859" w:rsidRDefault="007C6859" w:rsidP="007C6859">
      <w:pPr>
        <w:ind w:firstLineChars="250" w:firstLine="525"/>
      </w:pPr>
    </w:p>
    <w:p w:rsidR="007C6859" w:rsidRDefault="007C6859" w:rsidP="007C6859">
      <w:pPr>
        <w:ind w:firstLineChars="250" w:firstLine="525"/>
      </w:pPr>
    </w:p>
    <w:p w:rsidR="007C6859" w:rsidRDefault="007C6859" w:rsidP="007C6859">
      <w:pPr>
        <w:ind w:firstLineChars="250" w:firstLine="525"/>
      </w:pPr>
    </w:p>
    <w:p w:rsidR="007C6859" w:rsidRDefault="007C6859" w:rsidP="007C6859">
      <w:pPr>
        <w:ind w:firstLineChars="250" w:firstLine="525"/>
      </w:pPr>
    </w:p>
    <w:p w:rsidR="007C6859" w:rsidRDefault="007C6859" w:rsidP="007C6859">
      <w:pPr>
        <w:ind w:firstLineChars="250" w:firstLine="525"/>
      </w:pPr>
    </w:p>
    <w:p w:rsidR="007C6859" w:rsidRDefault="007C6859" w:rsidP="007C6859">
      <w:pPr>
        <w:ind w:firstLineChars="250" w:firstLine="525"/>
      </w:pPr>
    </w:p>
    <w:p w:rsidR="007C6859" w:rsidRDefault="007C6859" w:rsidP="007C6859">
      <w:pPr>
        <w:ind w:firstLineChars="250" w:firstLine="525"/>
      </w:pPr>
    </w:p>
    <w:p w:rsidR="007C6859" w:rsidRDefault="007C6859" w:rsidP="007C6859">
      <w:pPr>
        <w:ind w:firstLineChars="250" w:firstLine="525"/>
      </w:pPr>
    </w:p>
    <w:p w:rsidR="007C6859" w:rsidRDefault="007C6859" w:rsidP="007C6859">
      <w:pPr>
        <w:ind w:firstLineChars="250" w:firstLine="525"/>
      </w:pPr>
    </w:p>
    <w:p w:rsidR="007C6859" w:rsidRDefault="007C6859" w:rsidP="007C6859"/>
    <w:p w:rsidR="007C6859" w:rsidRPr="006F325C" w:rsidRDefault="006D2A77" w:rsidP="006D2A77">
      <w:pPr>
        <w:pStyle w:val="1"/>
      </w:pPr>
      <w:r>
        <w:rPr>
          <w:rFonts w:hint="eastAsia"/>
        </w:rPr>
        <w:lastRenderedPageBreak/>
        <w:t>一、系统概述</w:t>
      </w:r>
    </w:p>
    <w:p w:rsidR="007C6859" w:rsidRPr="007C6859" w:rsidRDefault="006D2A77" w:rsidP="006D2A77">
      <w:pPr>
        <w:pStyle w:val="2"/>
        <w:rPr>
          <w:b/>
          <w:sz w:val="30"/>
          <w:szCs w:val="30"/>
        </w:rPr>
      </w:pPr>
      <w:r>
        <w:rPr>
          <w:rFonts w:hint="eastAsia"/>
        </w:rPr>
        <w:t>1</w:t>
      </w:r>
      <w:r>
        <w:t>.1</w:t>
      </w:r>
      <w:r>
        <w:rPr>
          <w:rFonts w:hint="eastAsia"/>
        </w:rPr>
        <w:t xml:space="preserve"> </w:t>
      </w:r>
      <w:r w:rsidR="007C6859" w:rsidRPr="00C540AB">
        <w:rPr>
          <w:rFonts w:hint="eastAsia"/>
        </w:rPr>
        <w:t>系统开发的背景和意义</w:t>
      </w:r>
    </w:p>
    <w:p w:rsidR="001B1792" w:rsidRDefault="00974A81" w:rsidP="006D2A77">
      <w:pPr>
        <w:pStyle w:val="2"/>
        <w:rPr>
          <w:rFonts w:asciiTheme="minorEastAsia" w:eastAsiaTheme="minorEastAsia" w:hAnsiTheme="minorEastAsia"/>
          <w:bCs w:val="0"/>
          <w:color w:val="auto"/>
          <w:kern w:val="2"/>
          <w:sz w:val="28"/>
          <w:szCs w:val="28"/>
        </w:rPr>
      </w:pPr>
      <w:r w:rsidRPr="00974A81">
        <w:rPr>
          <w:rFonts w:asciiTheme="minorEastAsia" w:eastAsiaTheme="minorEastAsia" w:hAnsiTheme="minorEastAsia" w:hint="eastAsia"/>
          <w:bCs w:val="0"/>
          <w:color w:val="auto"/>
          <w:kern w:val="2"/>
          <w:sz w:val="28"/>
          <w:szCs w:val="28"/>
        </w:rPr>
        <w:t>（1）</w:t>
      </w:r>
      <w:r w:rsidR="001B1792" w:rsidRPr="001B1792">
        <w:rPr>
          <w:rFonts w:asciiTheme="minorEastAsia" w:eastAsiaTheme="minorEastAsia" w:hAnsiTheme="minorEastAsia" w:hint="eastAsia"/>
          <w:bCs w:val="0"/>
          <w:color w:val="auto"/>
          <w:kern w:val="2"/>
          <w:sz w:val="28"/>
          <w:szCs w:val="28"/>
        </w:rPr>
        <w:t>智能手机的用户使用数量正在高速增长。</w:t>
      </w:r>
      <w:r w:rsidRPr="00974A81">
        <w:rPr>
          <w:rFonts w:asciiTheme="minorEastAsia" w:eastAsiaTheme="minorEastAsia" w:hAnsiTheme="minorEastAsia" w:hint="eastAsia"/>
          <w:bCs w:val="0"/>
          <w:color w:val="auto"/>
          <w:kern w:val="2"/>
          <w:sz w:val="28"/>
          <w:szCs w:val="28"/>
        </w:rPr>
        <w:t xml:space="preserve">移动互联网时代的来临，直接促进了搭载智能操作系统、具有强大扩展性的智能手机、平板电脑等移动终端产业的蓬勃发展。  </w:t>
      </w:r>
    </w:p>
    <w:p w:rsidR="001B1792" w:rsidRDefault="00974A81" w:rsidP="006D2A77">
      <w:pPr>
        <w:pStyle w:val="2"/>
        <w:rPr>
          <w:rFonts w:asciiTheme="minorEastAsia" w:eastAsiaTheme="minorEastAsia" w:hAnsiTheme="minorEastAsia"/>
          <w:bCs w:val="0"/>
          <w:color w:val="auto"/>
          <w:kern w:val="2"/>
          <w:sz w:val="28"/>
          <w:szCs w:val="28"/>
        </w:rPr>
      </w:pPr>
      <w:r w:rsidRPr="00974A81">
        <w:rPr>
          <w:rFonts w:asciiTheme="minorEastAsia" w:eastAsiaTheme="minorEastAsia" w:hAnsiTheme="minorEastAsia" w:hint="eastAsia"/>
          <w:bCs w:val="0"/>
          <w:color w:val="auto"/>
          <w:kern w:val="2"/>
          <w:sz w:val="28"/>
          <w:szCs w:val="28"/>
        </w:rPr>
        <w:t>（2）</w:t>
      </w:r>
      <w:r w:rsidR="001B1792">
        <w:rPr>
          <w:rFonts w:asciiTheme="minorEastAsia" w:eastAsiaTheme="minorEastAsia" w:hAnsiTheme="minorEastAsia" w:hint="eastAsia"/>
          <w:bCs w:val="0"/>
          <w:color w:val="auto"/>
          <w:kern w:val="2"/>
          <w:sz w:val="28"/>
          <w:szCs w:val="28"/>
        </w:rPr>
        <w:t>随着生活节奏的加快，</w:t>
      </w:r>
      <w:r w:rsidR="001B1792" w:rsidRPr="001B1792">
        <w:rPr>
          <w:rFonts w:asciiTheme="minorEastAsia" w:eastAsiaTheme="minorEastAsia" w:hAnsiTheme="minorEastAsia" w:hint="eastAsia"/>
          <w:bCs w:val="0"/>
          <w:color w:val="auto"/>
          <w:kern w:val="2"/>
          <w:sz w:val="28"/>
          <w:szCs w:val="28"/>
        </w:rPr>
        <w:t>在线外卖市场进入了高速发展期，互联网餐饮外卖基本格局已经形成，厂商之间形成差异化竞争，盈利模式更加清晰。用户习惯已经基本形成，互联网餐饮外卖市场开始高度扩张。就目前而言，互联网餐饮外卖市场仍主要集中在</w:t>
      </w:r>
      <w:proofErr w:type="gramStart"/>
      <w:r w:rsidR="001B1792" w:rsidRPr="001B1792">
        <w:rPr>
          <w:rFonts w:asciiTheme="minorEastAsia" w:eastAsiaTheme="minorEastAsia" w:hAnsiTheme="minorEastAsia" w:hint="eastAsia"/>
          <w:bCs w:val="0"/>
          <w:color w:val="auto"/>
          <w:kern w:val="2"/>
          <w:sz w:val="28"/>
          <w:szCs w:val="28"/>
        </w:rPr>
        <w:t>一</w:t>
      </w:r>
      <w:proofErr w:type="gramEnd"/>
      <w:r w:rsidR="001B1792" w:rsidRPr="001B1792">
        <w:rPr>
          <w:rFonts w:asciiTheme="minorEastAsia" w:eastAsiaTheme="minorEastAsia" w:hAnsiTheme="minorEastAsia" w:hint="eastAsia"/>
          <w:bCs w:val="0"/>
          <w:color w:val="auto"/>
          <w:kern w:val="2"/>
          <w:sz w:val="28"/>
          <w:szCs w:val="28"/>
        </w:rPr>
        <w:t>二线城市，随着外卖厂商不断扩展中小城市，同时深入不同人群需求，外卖用户规模将持续扩大。面对巨大的市场空间，资本对外</w:t>
      </w:r>
      <w:proofErr w:type="gramStart"/>
      <w:r w:rsidR="001B1792" w:rsidRPr="001B1792">
        <w:rPr>
          <w:rFonts w:asciiTheme="minorEastAsia" w:eastAsiaTheme="minorEastAsia" w:hAnsiTheme="minorEastAsia" w:hint="eastAsia"/>
          <w:bCs w:val="0"/>
          <w:color w:val="auto"/>
          <w:kern w:val="2"/>
          <w:sz w:val="28"/>
          <w:szCs w:val="28"/>
        </w:rPr>
        <w:t>卖行业</w:t>
      </w:r>
      <w:proofErr w:type="gramEnd"/>
      <w:r w:rsidR="001B1792" w:rsidRPr="001B1792">
        <w:rPr>
          <w:rFonts w:asciiTheme="minorEastAsia" w:eastAsiaTheme="minorEastAsia" w:hAnsiTheme="minorEastAsia" w:hint="eastAsia"/>
          <w:bCs w:val="0"/>
          <w:color w:val="auto"/>
          <w:kern w:val="2"/>
          <w:sz w:val="28"/>
          <w:szCs w:val="28"/>
        </w:rPr>
        <w:t>持续看好，在资本的支撑下外卖市场开始快速扩张。</w:t>
      </w:r>
    </w:p>
    <w:p w:rsidR="001B1792" w:rsidRDefault="00974A81" w:rsidP="006D2A77">
      <w:pPr>
        <w:pStyle w:val="2"/>
        <w:rPr>
          <w:rFonts w:asciiTheme="minorEastAsia" w:eastAsiaTheme="minorEastAsia" w:hAnsiTheme="minorEastAsia"/>
          <w:bCs w:val="0"/>
          <w:color w:val="auto"/>
          <w:kern w:val="2"/>
          <w:sz w:val="28"/>
          <w:szCs w:val="28"/>
        </w:rPr>
      </w:pPr>
      <w:r w:rsidRPr="00974A81">
        <w:rPr>
          <w:rFonts w:asciiTheme="minorEastAsia" w:eastAsiaTheme="minorEastAsia" w:hAnsiTheme="minorEastAsia" w:hint="eastAsia"/>
          <w:bCs w:val="0"/>
          <w:color w:val="auto"/>
          <w:kern w:val="2"/>
          <w:sz w:val="28"/>
          <w:szCs w:val="28"/>
        </w:rPr>
        <w:t>（3）操作系统格局预测：Android有望成为智能手机市场主导力量  搭载Android操作系统的智能手机目前已经成为市场上最炙手可热的智能产品。开放的源代码和零成本已经让Android在全世界范围内受到青睐并迅速获得了主要手机厂商和数百万软件开发者的支持，Gartner预计，未来Android系统的市场份额有望超过其他操作系统，从而成为全球第一大智能手机操作系统。</w:t>
      </w:r>
    </w:p>
    <w:p w:rsidR="00E8140F" w:rsidRDefault="00E8140F" w:rsidP="00E8140F"/>
    <w:p w:rsidR="00E8140F" w:rsidRPr="00E8140F" w:rsidRDefault="00E8140F" w:rsidP="00E8140F"/>
    <w:p w:rsidR="001B1792" w:rsidRDefault="001B1792" w:rsidP="00E8140F">
      <w:pPr>
        <w:pStyle w:val="2"/>
      </w:pPr>
      <w:r>
        <w:rPr>
          <w:rFonts w:hint="eastAsia"/>
        </w:rPr>
        <w:lastRenderedPageBreak/>
        <w:t>1.2 开发环境</w:t>
      </w:r>
    </w:p>
    <w:p w:rsidR="00E8140F" w:rsidRPr="00E8140F" w:rsidRDefault="00E8140F" w:rsidP="00E8140F">
      <w:pPr>
        <w:pStyle w:val="2"/>
        <w:rPr>
          <w:rFonts w:asciiTheme="minorEastAsia" w:eastAsiaTheme="minorEastAsia" w:hAnsiTheme="minorEastAsia"/>
          <w:sz w:val="28"/>
          <w:szCs w:val="28"/>
        </w:rPr>
      </w:pPr>
      <w:r w:rsidRPr="00E8140F">
        <w:rPr>
          <w:rFonts w:asciiTheme="minorEastAsia" w:eastAsiaTheme="minorEastAsia" w:hAnsiTheme="minorEastAsia" w:hint="eastAsia"/>
          <w:sz w:val="28"/>
          <w:szCs w:val="28"/>
        </w:rPr>
        <w:t>（1）</w:t>
      </w:r>
      <w:r w:rsidRPr="00E8140F">
        <w:rPr>
          <w:rFonts w:asciiTheme="minorEastAsia" w:eastAsiaTheme="minorEastAsia" w:hAnsiTheme="minorEastAsia"/>
          <w:sz w:val="28"/>
          <w:szCs w:val="28"/>
        </w:rPr>
        <w:t>Python 2</w:t>
      </w:r>
      <w:r w:rsidRPr="00E8140F">
        <w:rPr>
          <w:rFonts w:asciiTheme="minorEastAsia" w:eastAsiaTheme="minorEastAsia" w:hAnsiTheme="minorEastAsia" w:hint="eastAsia"/>
          <w:sz w:val="28"/>
          <w:szCs w:val="28"/>
        </w:rPr>
        <w:t>、</w:t>
      </w:r>
      <w:r w:rsidRPr="00E8140F">
        <w:rPr>
          <w:rFonts w:asciiTheme="minorEastAsia" w:eastAsiaTheme="minorEastAsia" w:hAnsiTheme="minorEastAsia"/>
          <w:sz w:val="28"/>
          <w:szCs w:val="28"/>
        </w:rPr>
        <w:t>Node</w:t>
      </w:r>
      <w:r w:rsidRPr="00E8140F">
        <w:rPr>
          <w:rFonts w:asciiTheme="minorEastAsia" w:eastAsiaTheme="minorEastAsia" w:hAnsiTheme="minorEastAsia" w:hint="eastAsia"/>
          <w:sz w:val="28"/>
          <w:szCs w:val="28"/>
        </w:rPr>
        <w:t>、Yarn、React Native命令行工具</w:t>
      </w:r>
    </w:p>
    <w:p w:rsidR="00E8140F" w:rsidRPr="00E8140F" w:rsidRDefault="00E8140F" w:rsidP="00E8140F">
      <w:pPr>
        <w:pStyle w:val="2"/>
        <w:rPr>
          <w:rFonts w:asciiTheme="minorEastAsia" w:eastAsiaTheme="minorEastAsia" w:hAnsiTheme="minorEastAsia"/>
          <w:sz w:val="28"/>
          <w:szCs w:val="28"/>
        </w:rPr>
      </w:pPr>
      <w:r w:rsidRPr="00E8140F">
        <w:rPr>
          <w:rFonts w:asciiTheme="minorEastAsia" w:eastAsiaTheme="minorEastAsia" w:hAnsiTheme="minorEastAsia" w:hint="eastAsia"/>
          <w:sz w:val="28"/>
          <w:szCs w:val="28"/>
        </w:rPr>
        <w:t>（2</w:t>
      </w:r>
      <w:r w:rsidRPr="00E8140F">
        <w:rPr>
          <w:rFonts w:asciiTheme="minorEastAsia" w:eastAsiaTheme="minorEastAsia" w:hAnsiTheme="minorEastAsia"/>
          <w:sz w:val="28"/>
          <w:szCs w:val="28"/>
        </w:rPr>
        <w:t>）</w:t>
      </w:r>
      <w:r>
        <w:rPr>
          <w:rFonts w:asciiTheme="minorEastAsia" w:eastAsiaTheme="minorEastAsia" w:hAnsiTheme="minorEastAsia" w:hint="eastAsia"/>
          <w:sz w:val="28"/>
          <w:szCs w:val="28"/>
        </w:rPr>
        <w:t>A</w:t>
      </w:r>
      <w:r w:rsidRPr="00E8140F">
        <w:rPr>
          <w:rFonts w:asciiTheme="minorEastAsia" w:eastAsiaTheme="minorEastAsia" w:hAnsiTheme="minorEastAsia"/>
          <w:sz w:val="28"/>
          <w:szCs w:val="28"/>
        </w:rPr>
        <w:t>ndroid Studio</w:t>
      </w:r>
      <w:r w:rsidRPr="00E8140F">
        <w:rPr>
          <w:rFonts w:asciiTheme="minorEastAsia" w:eastAsiaTheme="minorEastAsia" w:hAnsiTheme="minorEastAsia" w:hint="eastAsia"/>
          <w:sz w:val="28"/>
          <w:szCs w:val="28"/>
        </w:rPr>
        <w:t xml:space="preserve"> SDK</w:t>
      </w:r>
    </w:p>
    <w:p w:rsidR="00E8140F" w:rsidRDefault="00E8140F" w:rsidP="00E8140F">
      <w:pPr>
        <w:pStyle w:val="2"/>
        <w:rPr>
          <w:rFonts w:asciiTheme="minorEastAsia" w:eastAsiaTheme="minorEastAsia" w:hAnsiTheme="minorEastAsia"/>
          <w:sz w:val="28"/>
          <w:szCs w:val="28"/>
        </w:rPr>
      </w:pPr>
      <w:r w:rsidRPr="00E8140F">
        <w:rPr>
          <w:rFonts w:asciiTheme="minorEastAsia" w:eastAsiaTheme="minorEastAsia" w:hAnsiTheme="minorEastAsia" w:hint="eastAsia"/>
          <w:sz w:val="28"/>
          <w:szCs w:val="28"/>
        </w:rPr>
        <w:t>（3）</w:t>
      </w:r>
      <w:proofErr w:type="spellStart"/>
      <w:r>
        <w:rPr>
          <w:rFonts w:asciiTheme="minorEastAsia" w:eastAsiaTheme="minorEastAsia" w:hAnsiTheme="minorEastAsia" w:hint="eastAsia"/>
          <w:sz w:val="28"/>
          <w:szCs w:val="28"/>
        </w:rPr>
        <w:t>G</w:t>
      </w:r>
      <w:r w:rsidRPr="00E8140F">
        <w:rPr>
          <w:rFonts w:asciiTheme="minorEastAsia" w:eastAsiaTheme="minorEastAsia" w:hAnsiTheme="minorEastAsia" w:hint="eastAsia"/>
          <w:sz w:val="28"/>
          <w:szCs w:val="28"/>
        </w:rPr>
        <w:t>ithub</w:t>
      </w:r>
      <w:proofErr w:type="spellEnd"/>
      <w:r w:rsidRPr="00E8140F">
        <w:rPr>
          <w:rFonts w:asciiTheme="minorEastAsia" w:eastAsiaTheme="minorEastAsia" w:hAnsiTheme="minorEastAsia" w:hint="eastAsia"/>
          <w:sz w:val="28"/>
          <w:szCs w:val="28"/>
        </w:rPr>
        <w:t xml:space="preserve"> application </w:t>
      </w:r>
    </w:p>
    <w:p w:rsidR="00E5391C" w:rsidRPr="00E5391C" w:rsidRDefault="00E5391C" w:rsidP="00E5391C"/>
    <w:p w:rsidR="00E8140F" w:rsidRPr="00E8140F" w:rsidRDefault="006D2A77" w:rsidP="00E8140F">
      <w:pPr>
        <w:pStyle w:val="2"/>
      </w:pPr>
      <w:r>
        <w:t>1.</w:t>
      </w:r>
      <w:r w:rsidR="00E8140F">
        <w:rPr>
          <w:rFonts w:hint="eastAsia"/>
        </w:rPr>
        <w:t>3</w:t>
      </w:r>
      <w:r>
        <w:rPr>
          <w:rFonts w:hint="eastAsia"/>
        </w:rPr>
        <w:t xml:space="preserve"> </w:t>
      </w:r>
      <w:r w:rsidR="00B459D8">
        <w:rPr>
          <w:rFonts w:hint="eastAsia"/>
        </w:rPr>
        <w:t>系统</w:t>
      </w:r>
      <w:r w:rsidR="00E8140F">
        <w:rPr>
          <w:rFonts w:hint="eastAsia"/>
        </w:rPr>
        <w:t>框架介绍</w:t>
      </w:r>
    </w:p>
    <w:p w:rsidR="00B459D8" w:rsidRDefault="006957EE" w:rsidP="00792B49">
      <w:pPr>
        <w:spacing w:line="400" w:lineRule="exact"/>
        <w:ind w:firstLineChars="200" w:firstLine="560"/>
        <w:rPr>
          <w:sz w:val="28"/>
          <w:szCs w:val="28"/>
        </w:rPr>
      </w:pPr>
      <w:r>
        <w:rPr>
          <w:rFonts w:hint="eastAsia"/>
          <w:sz w:val="28"/>
          <w:szCs w:val="28"/>
        </w:rPr>
        <w:t xml:space="preserve">React Native </w:t>
      </w:r>
      <w:r>
        <w:rPr>
          <w:rFonts w:hint="eastAsia"/>
          <w:sz w:val="28"/>
          <w:szCs w:val="28"/>
        </w:rPr>
        <w:t>是一款由</w:t>
      </w:r>
      <w:r>
        <w:rPr>
          <w:rFonts w:hint="eastAsia"/>
          <w:sz w:val="28"/>
          <w:szCs w:val="28"/>
        </w:rPr>
        <w:t>Facebook</w:t>
      </w:r>
      <w:r>
        <w:rPr>
          <w:rFonts w:hint="eastAsia"/>
          <w:sz w:val="28"/>
          <w:szCs w:val="28"/>
        </w:rPr>
        <w:t>公司出品的用来构建移动应用的</w:t>
      </w:r>
      <w:r>
        <w:rPr>
          <w:rFonts w:hint="eastAsia"/>
          <w:sz w:val="28"/>
          <w:szCs w:val="28"/>
        </w:rPr>
        <w:t>JS</w:t>
      </w:r>
      <w:r>
        <w:rPr>
          <w:rFonts w:hint="eastAsia"/>
          <w:sz w:val="28"/>
          <w:szCs w:val="28"/>
        </w:rPr>
        <w:t>框架。在</w:t>
      </w:r>
      <w:r>
        <w:rPr>
          <w:rFonts w:hint="eastAsia"/>
          <w:sz w:val="28"/>
          <w:szCs w:val="28"/>
        </w:rPr>
        <w:t>React Native</w:t>
      </w:r>
      <w:r>
        <w:rPr>
          <w:rFonts w:hint="eastAsia"/>
          <w:sz w:val="28"/>
          <w:szCs w:val="28"/>
        </w:rPr>
        <w:t>中利用现有的</w:t>
      </w:r>
      <w:r>
        <w:rPr>
          <w:rFonts w:hint="eastAsia"/>
          <w:sz w:val="28"/>
          <w:szCs w:val="28"/>
        </w:rPr>
        <w:t>JS</w:t>
      </w:r>
      <w:r>
        <w:rPr>
          <w:rFonts w:hint="eastAsia"/>
          <w:sz w:val="28"/>
          <w:szCs w:val="28"/>
        </w:rPr>
        <w:t>和</w:t>
      </w:r>
      <w:r>
        <w:rPr>
          <w:rFonts w:hint="eastAsia"/>
          <w:sz w:val="28"/>
          <w:szCs w:val="28"/>
        </w:rPr>
        <w:t>React</w:t>
      </w:r>
      <w:r>
        <w:rPr>
          <w:rFonts w:hint="eastAsia"/>
          <w:sz w:val="28"/>
          <w:szCs w:val="28"/>
        </w:rPr>
        <w:t>知识，</w:t>
      </w:r>
      <w:r w:rsidR="0084397A">
        <w:rPr>
          <w:rFonts w:hint="eastAsia"/>
          <w:sz w:val="28"/>
          <w:szCs w:val="28"/>
        </w:rPr>
        <w:t>就</w:t>
      </w:r>
      <w:r>
        <w:rPr>
          <w:rFonts w:hint="eastAsia"/>
          <w:sz w:val="28"/>
          <w:szCs w:val="28"/>
        </w:rPr>
        <w:t>可以开发和部署功能齐全的，真正原生的移动应用，并同时支持</w:t>
      </w:r>
      <w:r>
        <w:rPr>
          <w:rFonts w:hint="eastAsia"/>
          <w:sz w:val="28"/>
          <w:szCs w:val="28"/>
        </w:rPr>
        <w:t>IOS</w:t>
      </w:r>
      <w:r>
        <w:rPr>
          <w:rFonts w:hint="eastAsia"/>
          <w:sz w:val="28"/>
          <w:szCs w:val="28"/>
        </w:rPr>
        <w:t>与</w:t>
      </w:r>
      <w:r>
        <w:rPr>
          <w:rFonts w:hint="eastAsia"/>
          <w:sz w:val="28"/>
          <w:szCs w:val="28"/>
        </w:rPr>
        <w:t>Andr</w:t>
      </w:r>
      <w:r w:rsidR="00E5391C">
        <w:rPr>
          <w:rFonts w:hint="eastAsia"/>
          <w:sz w:val="28"/>
          <w:szCs w:val="28"/>
        </w:rPr>
        <w:t>oi</w:t>
      </w:r>
      <w:r>
        <w:rPr>
          <w:rFonts w:hint="eastAsia"/>
          <w:sz w:val="28"/>
          <w:szCs w:val="28"/>
        </w:rPr>
        <w:t>d</w:t>
      </w:r>
      <w:r>
        <w:rPr>
          <w:rFonts w:hint="eastAsia"/>
          <w:sz w:val="28"/>
          <w:szCs w:val="28"/>
        </w:rPr>
        <w:t>平台。采用</w:t>
      </w:r>
      <w:r>
        <w:rPr>
          <w:rFonts w:hint="eastAsia"/>
          <w:sz w:val="28"/>
          <w:szCs w:val="28"/>
        </w:rPr>
        <w:t>JS</w:t>
      </w:r>
      <w:r>
        <w:rPr>
          <w:rFonts w:hint="eastAsia"/>
          <w:sz w:val="28"/>
          <w:szCs w:val="28"/>
        </w:rPr>
        <w:t>作为开发语言并不意味着需要退而求其次，相反，</w:t>
      </w:r>
      <w:r>
        <w:rPr>
          <w:rFonts w:hint="eastAsia"/>
          <w:sz w:val="28"/>
          <w:szCs w:val="28"/>
        </w:rPr>
        <w:t xml:space="preserve">React native </w:t>
      </w:r>
      <w:r>
        <w:rPr>
          <w:rFonts w:hint="eastAsia"/>
          <w:sz w:val="28"/>
          <w:szCs w:val="28"/>
        </w:rPr>
        <w:t>在不牺牲原生样式和体验的前提下，相比传统移动开发仍然由很多优势：</w:t>
      </w:r>
    </w:p>
    <w:p w:rsidR="006957EE" w:rsidRDefault="006957EE" w:rsidP="00E5391C">
      <w:pPr>
        <w:pStyle w:val="a9"/>
        <w:numPr>
          <w:ilvl w:val="0"/>
          <w:numId w:val="4"/>
        </w:numPr>
        <w:spacing w:line="400" w:lineRule="exact"/>
        <w:ind w:firstLineChars="0"/>
        <w:rPr>
          <w:sz w:val="28"/>
          <w:szCs w:val="28"/>
        </w:rPr>
      </w:pPr>
      <w:r w:rsidRPr="00E5391C">
        <w:rPr>
          <w:rFonts w:hint="eastAsia"/>
          <w:sz w:val="28"/>
          <w:szCs w:val="28"/>
        </w:rPr>
        <w:t>跨平台</w:t>
      </w:r>
    </w:p>
    <w:p w:rsidR="00E5391C" w:rsidRDefault="00E5391C" w:rsidP="00E5391C">
      <w:pPr>
        <w:pStyle w:val="a9"/>
        <w:spacing w:line="400" w:lineRule="exact"/>
        <w:ind w:left="1280" w:firstLineChars="0" w:firstLine="0"/>
        <w:rPr>
          <w:sz w:val="28"/>
          <w:szCs w:val="28"/>
        </w:rPr>
      </w:pPr>
      <w:r>
        <w:rPr>
          <w:rFonts w:hint="eastAsia"/>
          <w:sz w:val="28"/>
          <w:szCs w:val="28"/>
        </w:rPr>
        <w:t>同时兼容</w:t>
      </w:r>
      <w:r>
        <w:rPr>
          <w:rFonts w:hint="eastAsia"/>
          <w:sz w:val="28"/>
          <w:szCs w:val="28"/>
        </w:rPr>
        <w:t>IOS</w:t>
      </w:r>
      <w:r>
        <w:rPr>
          <w:rFonts w:hint="eastAsia"/>
          <w:sz w:val="28"/>
          <w:szCs w:val="28"/>
        </w:rPr>
        <w:t>和</w:t>
      </w:r>
      <w:r>
        <w:rPr>
          <w:rFonts w:hint="eastAsia"/>
          <w:sz w:val="28"/>
          <w:szCs w:val="28"/>
        </w:rPr>
        <w:t>Android</w:t>
      </w:r>
      <w:r>
        <w:rPr>
          <w:rFonts w:hint="eastAsia"/>
          <w:sz w:val="28"/>
          <w:szCs w:val="28"/>
        </w:rPr>
        <w:t>，实现</w:t>
      </w:r>
      <w:r>
        <w:rPr>
          <w:rFonts w:hint="eastAsia"/>
          <w:sz w:val="28"/>
          <w:szCs w:val="28"/>
        </w:rPr>
        <w:t xml:space="preserve">Learn Once write </w:t>
      </w:r>
      <w:r>
        <w:rPr>
          <w:sz w:val="28"/>
          <w:szCs w:val="28"/>
        </w:rPr>
        <w:t>everywhere</w:t>
      </w:r>
    </w:p>
    <w:p w:rsidR="00E5391C" w:rsidRDefault="00E5391C" w:rsidP="00E5391C">
      <w:pPr>
        <w:pStyle w:val="a9"/>
        <w:numPr>
          <w:ilvl w:val="0"/>
          <w:numId w:val="4"/>
        </w:numPr>
        <w:spacing w:line="400" w:lineRule="exact"/>
        <w:ind w:firstLineChars="0"/>
        <w:rPr>
          <w:sz w:val="28"/>
          <w:szCs w:val="28"/>
        </w:rPr>
      </w:pPr>
      <w:r w:rsidRPr="00E5391C">
        <w:rPr>
          <w:rFonts w:hint="eastAsia"/>
          <w:sz w:val="28"/>
          <w:szCs w:val="28"/>
        </w:rPr>
        <w:t>热更新</w:t>
      </w:r>
    </w:p>
    <w:p w:rsidR="00E5391C" w:rsidRPr="00E5391C" w:rsidRDefault="00E5391C" w:rsidP="00E5391C">
      <w:pPr>
        <w:pStyle w:val="a9"/>
        <w:spacing w:line="400" w:lineRule="exact"/>
        <w:ind w:left="1280" w:firstLineChars="0" w:firstLine="0"/>
        <w:rPr>
          <w:sz w:val="28"/>
          <w:szCs w:val="28"/>
        </w:rPr>
      </w:pPr>
      <w:r>
        <w:rPr>
          <w:rFonts w:hint="eastAsia"/>
          <w:sz w:val="28"/>
          <w:szCs w:val="28"/>
        </w:rPr>
        <w:t>RN</w:t>
      </w:r>
      <w:r w:rsidRPr="00E5391C">
        <w:rPr>
          <w:rFonts w:hint="eastAsia"/>
          <w:sz w:val="28"/>
          <w:szCs w:val="28"/>
        </w:rPr>
        <w:t>模式除了能下发</w:t>
      </w:r>
      <w:r w:rsidRPr="00E5391C">
        <w:rPr>
          <w:rFonts w:hint="eastAsia"/>
          <w:sz w:val="28"/>
          <w:szCs w:val="28"/>
        </w:rPr>
        <w:t xml:space="preserve"> </w:t>
      </w:r>
      <w:r>
        <w:rPr>
          <w:rFonts w:hint="eastAsia"/>
          <w:sz w:val="28"/>
          <w:szCs w:val="28"/>
        </w:rPr>
        <w:t>JSON</w:t>
      </w:r>
      <w:r w:rsidRPr="00E5391C">
        <w:rPr>
          <w:rFonts w:hint="eastAsia"/>
          <w:sz w:val="28"/>
          <w:szCs w:val="28"/>
        </w:rPr>
        <w:t xml:space="preserve"> </w:t>
      </w:r>
      <w:r w:rsidRPr="00E5391C">
        <w:rPr>
          <w:rFonts w:hint="eastAsia"/>
          <w:sz w:val="28"/>
          <w:szCs w:val="28"/>
        </w:rPr>
        <w:t>数据来刷新界面内容，更能直接下发业务逻辑代码，直接实现整体</w:t>
      </w:r>
      <w:r w:rsidRPr="00E5391C">
        <w:rPr>
          <w:rFonts w:hint="eastAsia"/>
          <w:sz w:val="28"/>
          <w:szCs w:val="28"/>
        </w:rPr>
        <w:t xml:space="preserve"> App </w:t>
      </w:r>
      <w:r w:rsidRPr="00E5391C">
        <w:rPr>
          <w:rFonts w:hint="eastAsia"/>
          <w:sz w:val="28"/>
          <w:szCs w:val="28"/>
        </w:rPr>
        <w:t>的更新。而且，它们不用在乎</w:t>
      </w:r>
      <w:r w:rsidRPr="00E5391C">
        <w:rPr>
          <w:rFonts w:hint="eastAsia"/>
          <w:sz w:val="28"/>
          <w:szCs w:val="28"/>
        </w:rPr>
        <w:t xml:space="preserve"> Android </w:t>
      </w:r>
      <w:r w:rsidRPr="00E5391C">
        <w:rPr>
          <w:rFonts w:hint="eastAsia"/>
          <w:sz w:val="28"/>
          <w:szCs w:val="28"/>
        </w:rPr>
        <w:t>和</w:t>
      </w:r>
      <w:r>
        <w:rPr>
          <w:rFonts w:hint="eastAsia"/>
          <w:sz w:val="28"/>
          <w:szCs w:val="28"/>
        </w:rPr>
        <w:t>IOS</w:t>
      </w:r>
      <w:r w:rsidRPr="00E5391C">
        <w:rPr>
          <w:rFonts w:hint="eastAsia"/>
          <w:sz w:val="28"/>
          <w:szCs w:val="28"/>
        </w:rPr>
        <w:t xml:space="preserve"> </w:t>
      </w:r>
      <w:r w:rsidRPr="00E5391C">
        <w:rPr>
          <w:rFonts w:hint="eastAsia"/>
          <w:sz w:val="28"/>
          <w:szCs w:val="28"/>
        </w:rPr>
        <w:t>两个平台，因为一份</w:t>
      </w:r>
      <w:r w:rsidRPr="00E5391C">
        <w:rPr>
          <w:rFonts w:hint="eastAsia"/>
          <w:sz w:val="28"/>
          <w:szCs w:val="28"/>
        </w:rPr>
        <w:t xml:space="preserve"> JS </w:t>
      </w:r>
      <w:r w:rsidRPr="00E5391C">
        <w:rPr>
          <w:rFonts w:hint="eastAsia"/>
          <w:sz w:val="28"/>
          <w:szCs w:val="28"/>
        </w:rPr>
        <w:t>代码写好后，把</w:t>
      </w:r>
      <w:r w:rsidRPr="00E5391C">
        <w:rPr>
          <w:rFonts w:hint="eastAsia"/>
          <w:sz w:val="28"/>
          <w:szCs w:val="28"/>
        </w:rPr>
        <w:t xml:space="preserve"> JS Bundle </w:t>
      </w:r>
      <w:r w:rsidRPr="00E5391C">
        <w:rPr>
          <w:rFonts w:hint="eastAsia"/>
          <w:sz w:val="28"/>
          <w:szCs w:val="28"/>
        </w:rPr>
        <w:t>放在服务器上，所有的客户端立即更新。</w:t>
      </w:r>
    </w:p>
    <w:p w:rsidR="00E5391C" w:rsidRPr="00E5391C" w:rsidRDefault="00E5391C" w:rsidP="00E5391C">
      <w:pPr>
        <w:pStyle w:val="a9"/>
        <w:numPr>
          <w:ilvl w:val="0"/>
          <w:numId w:val="4"/>
        </w:numPr>
        <w:spacing w:line="400" w:lineRule="exact"/>
        <w:ind w:firstLineChars="0"/>
        <w:rPr>
          <w:sz w:val="28"/>
          <w:szCs w:val="28"/>
        </w:rPr>
      </w:pPr>
      <w:r w:rsidRPr="00E5391C">
        <w:rPr>
          <w:rFonts w:hint="eastAsia"/>
          <w:sz w:val="28"/>
          <w:szCs w:val="28"/>
        </w:rPr>
        <w:t>代码复用</w:t>
      </w:r>
      <w:r w:rsidRPr="00E5391C">
        <w:rPr>
          <w:rFonts w:hint="eastAsia"/>
          <w:sz w:val="28"/>
          <w:szCs w:val="28"/>
        </w:rPr>
        <w:t>.</w:t>
      </w:r>
    </w:p>
    <w:p w:rsidR="00E5391C" w:rsidRPr="00E5391C" w:rsidRDefault="00E5391C" w:rsidP="00E5391C">
      <w:pPr>
        <w:pStyle w:val="a9"/>
        <w:spacing w:line="400" w:lineRule="exact"/>
        <w:ind w:left="1280" w:firstLineChars="0" w:firstLine="0"/>
        <w:rPr>
          <w:sz w:val="28"/>
          <w:szCs w:val="28"/>
        </w:rPr>
      </w:pPr>
      <w:r w:rsidRPr="00E5391C">
        <w:rPr>
          <w:rFonts w:hint="eastAsia"/>
          <w:sz w:val="28"/>
          <w:szCs w:val="28"/>
        </w:rPr>
        <w:t>利用</w:t>
      </w:r>
      <w:r w:rsidRPr="00E5391C">
        <w:rPr>
          <w:rFonts w:hint="eastAsia"/>
          <w:sz w:val="28"/>
          <w:szCs w:val="28"/>
        </w:rPr>
        <w:t xml:space="preserve"> React Native </w:t>
      </w:r>
      <w:r w:rsidRPr="00E5391C">
        <w:rPr>
          <w:rFonts w:hint="eastAsia"/>
          <w:sz w:val="28"/>
          <w:szCs w:val="28"/>
        </w:rPr>
        <w:t>开发的</w:t>
      </w:r>
      <w:r w:rsidRPr="00E5391C">
        <w:rPr>
          <w:rFonts w:hint="eastAsia"/>
          <w:sz w:val="28"/>
          <w:szCs w:val="28"/>
        </w:rPr>
        <w:t>App</w:t>
      </w:r>
      <w:r w:rsidRPr="00E5391C">
        <w:rPr>
          <w:rFonts w:hint="eastAsia"/>
          <w:sz w:val="28"/>
          <w:szCs w:val="28"/>
        </w:rPr>
        <w:t>可以实现</w:t>
      </w:r>
      <w:r w:rsidRPr="00E5391C">
        <w:rPr>
          <w:rFonts w:hint="eastAsia"/>
          <w:sz w:val="28"/>
          <w:szCs w:val="28"/>
        </w:rPr>
        <w:t xml:space="preserve"> 85% - 99% </w:t>
      </w:r>
      <w:r w:rsidRPr="00E5391C">
        <w:rPr>
          <w:rFonts w:hint="eastAsia"/>
          <w:sz w:val="28"/>
          <w:szCs w:val="28"/>
        </w:rPr>
        <w:t>的代码复用率。这意味着我们可以用更少的人力成本来达到相同的效果。</w:t>
      </w:r>
    </w:p>
    <w:p w:rsidR="00E5391C" w:rsidRDefault="00E5391C" w:rsidP="00E5391C">
      <w:pPr>
        <w:pStyle w:val="a9"/>
        <w:spacing w:line="400" w:lineRule="exact"/>
        <w:ind w:left="1280" w:firstLineChars="0" w:firstLine="0"/>
        <w:rPr>
          <w:sz w:val="28"/>
          <w:szCs w:val="28"/>
        </w:rPr>
      </w:pPr>
    </w:p>
    <w:p w:rsidR="00E5391C" w:rsidRPr="00E5391C" w:rsidRDefault="00E5391C" w:rsidP="00E5391C">
      <w:pPr>
        <w:pStyle w:val="a9"/>
        <w:spacing w:line="400" w:lineRule="exact"/>
        <w:ind w:left="1280" w:firstLineChars="0" w:firstLine="0"/>
        <w:rPr>
          <w:sz w:val="28"/>
          <w:szCs w:val="28"/>
        </w:rPr>
      </w:pPr>
    </w:p>
    <w:p w:rsidR="00E5391C" w:rsidRDefault="00E5391C" w:rsidP="00E5391C">
      <w:pPr>
        <w:pStyle w:val="a9"/>
        <w:spacing w:line="400" w:lineRule="exact"/>
        <w:ind w:left="1280" w:firstLineChars="0" w:firstLine="0"/>
        <w:rPr>
          <w:sz w:val="28"/>
          <w:szCs w:val="28"/>
        </w:rPr>
      </w:pPr>
    </w:p>
    <w:p w:rsidR="00B459D8" w:rsidRDefault="00B459D8" w:rsidP="007C6859"/>
    <w:p w:rsidR="00B459D8" w:rsidRPr="006F325C" w:rsidRDefault="006D2A77" w:rsidP="006D2A77">
      <w:pPr>
        <w:pStyle w:val="1"/>
      </w:pPr>
      <w:r>
        <w:rPr>
          <w:rFonts w:hint="eastAsia"/>
        </w:rPr>
        <w:lastRenderedPageBreak/>
        <w:t>二、</w:t>
      </w:r>
      <w:r w:rsidR="00792B49">
        <w:rPr>
          <w:rFonts w:hint="eastAsia"/>
        </w:rPr>
        <w:t>系统分析与设计</w:t>
      </w:r>
    </w:p>
    <w:p w:rsidR="00B459D8" w:rsidRDefault="006D2A77" w:rsidP="006D2A77">
      <w:pPr>
        <w:pStyle w:val="2"/>
      </w:pPr>
      <w:r>
        <w:t>2.</w:t>
      </w:r>
      <w:r>
        <w:rPr>
          <w:rFonts w:hint="eastAsia"/>
        </w:rPr>
        <w:t xml:space="preserve">1 </w:t>
      </w:r>
      <w:r w:rsidR="00792B49">
        <w:rPr>
          <w:rFonts w:hint="eastAsia"/>
        </w:rPr>
        <w:t>系统</w:t>
      </w:r>
      <w:r w:rsidR="00B459D8">
        <w:rPr>
          <w:rFonts w:hint="eastAsia"/>
        </w:rPr>
        <w:t>需求分析</w:t>
      </w:r>
    </w:p>
    <w:p w:rsidR="00792B49" w:rsidRPr="00792B49" w:rsidRDefault="00792B49" w:rsidP="00792B49">
      <w:pPr>
        <w:pStyle w:val="3"/>
      </w:pPr>
      <w:r>
        <w:rPr>
          <w:rFonts w:hint="eastAsia"/>
        </w:rPr>
        <w:t>2.1.1</w:t>
      </w:r>
      <w:r>
        <w:rPr>
          <w:rFonts w:hint="eastAsia"/>
        </w:rPr>
        <w:t>功能性分析</w:t>
      </w:r>
    </w:p>
    <w:p w:rsidR="00275864" w:rsidRPr="00DA34EE" w:rsidRDefault="00275864" w:rsidP="00DA34EE">
      <w:pPr>
        <w:spacing w:line="400" w:lineRule="exact"/>
        <w:ind w:firstLineChars="200" w:firstLine="560"/>
        <w:rPr>
          <w:rFonts w:asciiTheme="minorEastAsia" w:eastAsiaTheme="minorEastAsia" w:hAnsiTheme="minorEastAsia"/>
          <w:bCs/>
          <w:sz w:val="28"/>
          <w:szCs w:val="28"/>
        </w:rPr>
      </w:pPr>
      <w:r w:rsidRPr="00DA34EE">
        <w:rPr>
          <w:rFonts w:asciiTheme="minorEastAsia" w:eastAsiaTheme="minorEastAsia" w:hAnsiTheme="minorEastAsia" w:hint="eastAsia"/>
          <w:sz w:val="28"/>
          <w:szCs w:val="28"/>
        </w:rPr>
        <w:t>本预订系统</w:t>
      </w:r>
      <w:r w:rsidRPr="0084397A">
        <w:rPr>
          <w:rFonts w:asciiTheme="minorEastAsia" w:eastAsiaTheme="minorEastAsia" w:hAnsiTheme="minorEastAsia" w:hint="eastAsia"/>
          <w:color w:val="FF0000"/>
          <w:sz w:val="28"/>
          <w:szCs w:val="28"/>
        </w:rPr>
        <w:t>包括Web端</w:t>
      </w:r>
      <w:r w:rsidR="0084397A" w:rsidRPr="0084397A">
        <w:rPr>
          <w:rFonts w:asciiTheme="minorEastAsia" w:eastAsiaTheme="minorEastAsia" w:hAnsiTheme="minorEastAsia" w:hint="eastAsia"/>
          <w:color w:val="FF0000"/>
          <w:sz w:val="28"/>
          <w:szCs w:val="28"/>
        </w:rPr>
        <w:t>（还未完成答辩时候会呈现）</w:t>
      </w:r>
      <w:r w:rsidRPr="00DA34EE">
        <w:rPr>
          <w:rFonts w:asciiTheme="minorEastAsia" w:eastAsiaTheme="minorEastAsia" w:hAnsiTheme="minorEastAsia" w:hint="eastAsia"/>
          <w:sz w:val="28"/>
          <w:szCs w:val="28"/>
        </w:rPr>
        <w:t>和Android客户端两部分。Web</w:t>
      </w:r>
      <w:proofErr w:type="gramStart"/>
      <w:r w:rsidRPr="00DA34EE">
        <w:rPr>
          <w:rFonts w:asciiTheme="minorEastAsia" w:eastAsiaTheme="minorEastAsia" w:hAnsiTheme="minorEastAsia" w:hint="eastAsia"/>
          <w:sz w:val="28"/>
          <w:szCs w:val="28"/>
        </w:rPr>
        <w:t>端主要</w:t>
      </w:r>
      <w:proofErr w:type="gramEnd"/>
      <w:r w:rsidRPr="00DA34EE">
        <w:rPr>
          <w:rFonts w:asciiTheme="minorEastAsia" w:eastAsiaTheme="minorEastAsia" w:hAnsiTheme="minorEastAsia" w:hint="eastAsia"/>
          <w:sz w:val="28"/>
          <w:szCs w:val="28"/>
        </w:rPr>
        <w:t>实现</w:t>
      </w:r>
      <w:r w:rsidRPr="00DA34EE">
        <w:rPr>
          <w:rFonts w:asciiTheme="minorEastAsia" w:eastAsiaTheme="minorEastAsia" w:hAnsiTheme="minorEastAsia" w:hint="eastAsia"/>
          <w:bCs/>
          <w:sz w:val="28"/>
          <w:szCs w:val="28"/>
        </w:rPr>
        <w:t>用户</w:t>
      </w:r>
      <w:r w:rsidRPr="00DA34EE">
        <w:rPr>
          <w:rFonts w:asciiTheme="minorEastAsia" w:eastAsiaTheme="minorEastAsia" w:hAnsiTheme="minorEastAsia" w:hint="eastAsia"/>
          <w:sz w:val="28"/>
          <w:szCs w:val="28"/>
        </w:rPr>
        <w:t>登录注册</w:t>
      </w:r>
      <w:r w:rsidRPr="00DA34EE">
        <w:rPr>
          <w:rFonts w:asciiTheme="minorEastAsia" w:eastAsiaTheme="minorEastAsia" w:hAnsiTheme="minorEastAsia" w:hint="eastAsia"/>
          <w:bCs/>
          <w:sz w:val="28"/>
          <w:szCs w:val="28"/>
        </w:rPr>
        <w:t>、</w:t>
      </w:r>
      <w:r w:rsidRPr="00DA34EE">
        <w:rPr>
          <w:rFonts w:asciiTheme="minorEastAsia" w:eastAsiaTheme="minorEastAsia" w:hAnsiTheme="minorEastAsia" w:hint="eastAsia"/>
          <w:sz w:val="28"/>
          <w:szCs w:val="28"/>
        </w:rPr>
        <w:t>外卖资源以及订单的管理功能，Android客户端实现用户的</w:t>
      </w:r>
      <w:r w:rsidRPr="00DA34EE">
        <w:rPr>
          <w:rFonts w:asciiTheme="minorEastAsia" w:eastAsiaTheme="minorEastAsia" w:hAnsiTheme="minorEastAsia" w:hint="eastAsia"/>
          <w:bCs/>
          <w:sz w:val="28"/>
          <w:szCs w:val="28"/>
        </w:rPr>
        <w:t>预订、</w:t>
      </w:r>
      <w:r w:rsidRPr="00DA34EE">
        <w:rPr>
          <w:rFonts w:asciiTheme="minorEastAsia" w:eastAsiaTheme="minorEastAsia" w:hAnsiTheme="minorEastAsia" w:hint="eastAsia"/>
          <w:sz w:val="28"/>
          <w:szCs w:val="28"/>
        </w:rPr>
        <w:t>查看订单的功能。</w:t>
      </w:r>
    </w:p>
    <w:p w:rsidR="00792B49" w:rsidRDefault="00792B49" w:rsidP="00275864">
      <w:pPr>
        <w:pStyle w:val="3"/>
      </w:pPr>
      <w:r>
        <w:rPr>
          <w:rFonts w:hint="eastAsia"/>
        </w:rPr>
        <w:t>2.1.2</w:t>
      </w:r>
      <w:r>
        <w:rPr>
          <w:rFonts w:hint="eastAsia"/>
        </w:rPr>
        <w:t>可行性分析</w:t>
      </w:r>
    </w:p>
    <w:p w:rsidR="00792B49" w:rsidRDefault="00DA34EE" w:rsidP="00DA34EE">
      <w:pPr>
        <w:spacing w:line="400" w:lineRule="exact"/>
        <w:ind w:firstLineChars="200" w:firstLine="560"/>
        <w:rPr>
          <w:rFonts w:asciiTheme="minorEastAsia" w:eastAsiaTheme="minorEastAsia" w:hAnsiTheme="minorEastAsia"/>
          <w:sz w:val="28"/>
          <w:szCs w:val="28"/>
        </w:rPr>
      </w:pPr>
      <w:r w:rsidRPr="00DA34EE">
        <w:rPr>
          <w:rFonts w:asciiTheme="minorEastAsia" w:eastAsiaTheme="minorEastAsia" w:hAnsiTheme="minorEastAsia" w:hint="eastAsia"/>
          <w:sz w:val="28"/>
          <w:szCs w:val="28"/>
        </w:rPr>
        <w:t>目前，在线外卖大致形成了校园市场、白领市场、家庭（生活社区）市场这几个细分市场。其中，校园的外卖市场已经被深度挖掘，其市场发展空间已经不大；白领商务外卖市场正处于被开发状态，其用户忠诚度较高，盈利空间也较高，市场发展火热。</w:t>
      </w:r>
    </w:p>
    <w:p w:rsidR="00DA34EE" w:rsidRPr="00DA34EE" w:rsidRDefault="00DA34EE" w:rsidP="00DA34EE">
      <w:pPr>
        <w:spacing w:line="400" w:lineRule="exact"/>
        <w:ind w:firstLineChars="200" w:firstLine="560"/>
        <w:rPr>
          <w:rFonts w:asciiTheme="minorEastAsia" w:eastAsiaTheme="minorEastAsia" w:hAnsiTheme="minorEastAsia"/>
          <w:sz w:val="28"/>
          <w:szCs w:val="28"/>
        </w:rPr>
      </w:pPr>
    </w:p>
    <w:p w:rsidR="00DA34EE" w:rsidRDefault="006D2A77" w:rsidP="00DA34EE">
      <w:pPr>
        <w:pStyle w:val="2"/>
      </w:pPr>
      <w:r>
        <w:t>2.</w:t>
      </w:r>
      <w:r w:rsidR="00CB4483">
        <w:rPr>
          <w:rFonts w:hint="eastAsia"/>
        </w:rPr>
        <w:t>2</w:t>
      </w:r>
      <w:r w:rsidR="00DA34EE" w:rsidRPr="00DA34EE">
        <w:rPr>
          <w:rFonts w:hint="eastAsia"/>
        </w:rPr>
        <w:t>系统功能设计</w:t>
      </w:r>
    </w:p>
    <w:p w:rsidR="001803FF" w:rsidRDefault="00DA34EE" w:rsidP="00DA34EE">
      <w:pPr>
        <w:spacing w:line="400" w:lineRule="exact"/>
        <w:ind w:firstLineChars="200" w:firstLine="600"/>
        <w:rPr>
          <w:rFonts w:ascii="宋体" w:hAnsi="宋体"/>
          <w:sz w:val="30"/>
          <w:szCs w:val="30"/>
        </w:rPr>
      </w:pPr>
      <w:r w:rsidRPr="00DA34EE">
        <w:rPr>
          <w:rFonts w:ascii="宋体" w:hAnsi="宋体" w:hint="eastAsia"/>
          <w:sz w:val="30"/>
          <w:szCs w:val="30"/>
        </w:rPr>
        <w:t>此软件系统概要设计报告是基于校园外卖订餐系统需求分析报告所编写的，旨在按照客户需求开发出客户所需要的软件。</w:t>
      </w:r>
      <w:r w:rsidRPr="00DA34EE">
        <w:rPr>
          <w:rFonts w:ascii="宋体" w:hAnsi="宋体"/>
          <w:sz w:val="30"/>
          <w:szCs w:val="30"/>
        </w:rPr>
        <w:t xml:space="preserve"> </w:t>
      </w:r>
    </w:p>
    <w:p w:rsidR="00DA34EE" w:rsidRPr="005E43A1" w:rsidRDefault="001803FF" w:rsidP="005E43A1">
      <w:pPr>
        <w:pStyle w:val="3"/>
      </w:pPr>
      <w:r w:rsidRPr="005E43A1">
        <w:rPr>
          <w:rFonts w:hint="eastAsia"/>
        </w:rPr>
        <w:t xml:space="preserve"> </w:t>
      </w:r>
      <w:r w:rsidR="005E43A1" w:rsidRPr="005E43A1">
        <w:rPr>
          <w:rFonts w:hint="eastAsia"/>
        </w:rPr>
        <w:t xml:space="preserve">2.2.1 </w:t>
      </w:r>
      <w:r w:rsidR="00DA34EE" w:rsidRPr="005E43A1">
        <w:t>Web</w:t>
      </w:r>
      <w:r w:rsidR="00DA34EE" w:rsidRPr="005E43A1">
        <w:rPr>
          <w:rFonts w:hint="eastAsia"/>
        </w:rPr>
        <w:t>端功能：</w:t>
      </w:r>
    </w:p>
    <w:p w:rsidR="00DA34EE" w:rsidRDefault="001803FF" w:rsidP="00DA34EE">
      <w:pPr>
        <w:spacing w:line="400" w:lineRule="exact"/>
        <w:ind w:firstLineChars="200" w:firstLine="600"/>
        <w:rPr>
          <w:rFonts w:ascii="宋体" w:hAnsi="宋体"/>
          <w:sz w:val="30"/>
          <w:szCs w:val="30"/>
        </w:rPr>
      </w:pPr>
      <w:r>
        <w:rPr>
          <w:rFonts w:ascii="宋体" w:hAnsi="宋体" w:hint="eastAsia"/>
          <w:sz w:val="30"/>
          <w:szCs w:val="30"/>
        </w:rPr>
        <w:t>（1）</w:t>
      </w:r>
      <w:r w:rsidR="00DA34EE" w:rsidRPr="00DA34EE">
        <w:rPr>
          <w:rFonts w:ascii="宋体" w:hAnsi="宋体" w:hint="eastAsia"/>
          <w:sz w:val="30"/>
          <w:szCs w:val="30"/>
        </w:rPr>
        <w:t>管理员有权限限制，普通和超级管理员所操作管理的层次不一样。</w:t>
      </w:r>
      <w:r w:rsidR="00DA34EE" w:rsidRPr="00DA34EE">
        <w:rPr>
          <w:rFonts w:ascii="宋体" w:hAnsi="宋体"/>
          <w:sz w:val="30"/>
          <w:szCs w:val="30"/>
        </w:rPr>
        <w:t xml:space="preserve"> </w:t>
      </w:r>
      <w:r w:rsidR="00DA34EE" w:rsidRPr="00DA34EE">
        <w:rPr>
          <w:rFonts w:ascii="宋体" w:hAnsi="宋体"/>
          <w:sz w:val="30"/>
          <w:szCs w:val="30"/>
        </w:rPr>
        <w:t xml:space="preserve"> </w:t>
      </w:r>
    </w:p>
    <w:p w:rsidR="001803FF" w:rsidRDefault="001803FF" w:rsidP="00DA34EE">
      <w:pPr>
        <w:spacing w:line="400" w:lineRule="exact"/>
        <w:ind w:firstLineChars="200" w:firstLine="600"/>
        <w:rPr>
          <w:rFonts w:ascii="宋体" w:hAnsi="宋体"/>
          <w:sz w:val="30"/>
          <w:szCs w:val="30"/>
        </w:rPr>
      </w:pPr>
      <w:r>
        <w:rPr>
          <w:rFonts w:ascii="宋体" w:hAnsi="宋体" w:hint="eastAsia"/>
          <w:sz w:val="30"/>
          <w:szCs w:val="30"/>
        </w:rPr>
        <w:t>（2）</w:t>
      </w:r>
      <w:r w:rsidR="00DA34EE" w:rsidRPr="00DA34EE">
        <w:rPr>
          <w:rFonts w:ascii="宋体" w:hAnsi="宋体" w:hint="eastAsia"/>
          <w:sz w:val="30"/>
          <w:szCs w:val="30"/>
        </w:rPr>
        <w:t>管理员可更改密码，超级管理员可添加、删除普通管理员。</w:t>
      </w:r>
      <w:r w:rsidR="00DA34EE" w:rsidRPr="00DA34EE">
        <w:rPr>
          <w:rFonts w:ascii="宋体" w:hAnsi="宋体"/>
          <w:sz w:val="30"/>
          <w:szCs w:val="30"/>
        </w:rPr>
        <w:t xml:space="preserve">  </w:t>
      </w:r>
      <w:r w:rsidR="00DA34EE" w:rsidRPr="00DA34EE">
        <w:rPr>
          <w:rFonts w:ascii="宋体" w:hAnsi="宋体"/>
          <w:sz w:val="30"/>
          <w:szCs w:val="30"/>
        </w:rPr>
        <w:t xml:space="preserve"> </w:t>
      </w:r>
    </w:p>
    <w:p w:rsidR="00DA34EE" w:rsidRDefault="001803FF" w:rsidP="00DA34EE">
      <w:pPr>
        <w:spacing w:line="400" w:lineRule="exact"/>
        <w:ind w:firstLineChars="200" w:firstLine="600"/>
        <w:rPr>
          <w:rFonts w:ascii="宋体" w:hAnsi="宋体"/>
          <w:sz w:val="30"/>
          <w:szCs w:val="30"/>
        </w:rPr>
      </w:pPr>
      <w:r>
        <w:rPr>
          <w:rFonts w:ascii="宋体" w:hAnsi="宋体" w:hint="eastAsia"/>
          <w:sz w:val="30"/>
          <w:szCs w:val="30"/>
        </w:rPr>
        <w:t>（3）</w:t>
      </w:r>
      <w:r w:rsidR="00DA34EE" w:rsidRPr="00DA34EE">
        <w:rPr>
          <w:rFonts w:ascii="宋体" w:hAnsi="宋体" w:hint="eastAsia"/>
          <w:sz w:val="30"/>
          <w:szCs w:val="30"/>
        </w:rPr>
        <w:t>可以添加外卖可预订资源，如菜单、饮料等，并填写外卖的描述信息。</w:t>
      </w:r>
      <w:r w:rsidR="00DA34EE" w:rsidRPr="00DA34EE">
        <w:rPr>
          <w:rFonts w:ascii="宋体" w:hAnsi="宋体"/>
          <w:sz w:val="30"/>
          <w:szCs w:val="30"/>
        </w:rPr>
        <w:t xml:space="preserve"> </w:t>
      </w:r>
      <w:r w:rsidR="00DA34EE" w:rsidRPr="00DA34EE">
        <w:rPr>
          <w:rFonts w:ascii="宋体" w:hAnsi="宋体"/>
          <w:sz w:val="30"/>
          <w:szCs w:val="30"/>
        </w:rPr>
        <w:t xml:space="preserve"> </w:t>
      </w:r>
    </w:p>
    <w:p w:rsidR="00DA34EE" w:rsidRDefault="001803FF" w:rsidP="00DA34EE">
      <w:pPr>
        <w:spacing w:line="400" w:lineRule="exact"/>
        <w:ind w:firstLineChars="200" w:firstLine="600"/>
        <w:rPr>
          <w:rFonts w:ascii="宋体" w:hAnsi="宋体"/>
          <w:sz w:val="30"/>
          <w:szCs w:val="30"/>
        </w:rPr>
      </w:pPr>
      <w:r>
        <w:rPr>
          <w:rFonts w:ascii="宋体" w:hAnsi="宋体" w:hint="eastAsia"/>
          <w:sz w:val="30"/>
          <w:szCs w:val="30"/>
        </w:rPr>
        <w:t>（4）</w:t>
      </w:r>
      <w:r w:rsidR="00DA34EE" w:rsidRPr="00DA34EE">
        <w:rPr>
          <w:rFonts w:ascii="宋体" w:hAnsi="宋体" w:hint="eastAsia"/>
          <w:sz w:val="30"/>
          <w:szCs w:val="30"/>
        </w:rPr>
        <w:t>可以添加外卖分类，并填写新分类的描述信息。</w:t>
      </w:r>
      <w:r w:rsidR="00DA34EE" w:rsidRPr="00DA34EE">
        <w:rPr>
          <w:rFonts w:ascii="宋体" w:hAnsi="宋体"/>
          <w:sz w:val="30"/>
          <w:szCs w:val="30"/>
        </w:rPr>
        <w:t xml:space="preserve"> </w:t>
      </w:r>
      <w:r w:rsidR="00DA34EE" w:rsidRPr="00DA34EE">
        <w:rPr>
          <w:rFonts w:ascii="宋体" w:hAnsi="宋体"/>
          <w:sz w:val="30"/>
          <w:szCs w:val="30"/>
        </w:rPr>
        <w:t></w:t>
      </w:r>
    </w:p>
    <w:p w:rsidR="00DA34EE" w:rsidRDefault="001803FF" w:rsidP="00DA34EE">
      <w:pPr>
        <w:spacing w:line="400" w:lineRule="exact"/>
        <w:ind w:firstLineChars="200" w:firstLine="600"/>
        <w:rPr>
          <w:rFonts w:ascii="宋体" w:hAnsi="宋体"/>
          <w:sz w:val="30"/>
          <w:szCs w:val="30"/>
        </w:rPr>
      </w:pPr>
      <w:r>
        <w:rPr>
          <w:rFonts w:ascii="宋体" w:hAnsi="宋体" w:hint="eastAsia"/>
          <w:sz w:val="30"/>
          <w:szCs w:val="30"/>
        </w:rPr>
        <w:t>（5）</w:t>
      </w:r>
      <w:r w:rsidR="00DA34EE" w:rsidRPr="00DA34EE">
        <w:rPr>
          <w:rFonts w:ascii="宋体" w:hAnsi="宋体" w:hint="eastAsia"/>
          <w:sz w:val="30"/>
          <w:szCs w:val="30"/>
        </w:rPr>
        <w:t>可以修改外卖的状态，有货或者缺货。</w:t>
      </w:r>
      <w:r w:rsidR="00DA34EE" w:rsidRPr="00DA34EE">
        <w:rPr>
          <w:rFonts w:ascii="宋体" w:hAnsi="宋体"/>
          <w:sz w:val="30"/>
          <w:szCs w:val="30"/>
        </w:rPr>
        <w:t xml:space="preserve"> </w:t>
      </w:r>
    </w:p>
    <w:p w:rsidR="00DA34EE" w:rsidRDefault="005E43A1" w:rsidP="005E43A1">
      <w:pPr>
        <w:pStyle w:val="3"/>
        <w:rPr>
          <w:rFonts w:ascii="宋体" w:hAnsi="宋体"/>
          <w:sz w:val="30"/>
          <w:szCs w:val="30"/>
        </w:rPr>
      </w:pPr>
      <w:r w:rsidRPr="005E43A1">
        <w:lastRenderedPageBreak/>
        <w:t>2.2.2</w:t>
      </w:r>
      <w:r w:rsidRPr="005E43A1">
        <w:rPr>
          <w:rFonts w:hint="eastAsia"/>
        </w:rPr>
        <w:t xml:space="preserve"> </w:t>
      </w:r>
      <w:r w:rsidR="00DA34EE" w:rsidRPr="005E43A1">
        <w:t>Android</w:t>
      </w:r>
      <w:r w:rsidR="00DA34EE" w:rsidRPr="005E43A1">
        <w:rPr>
          <w:rFonts w:hint="eastAsia"/>
        </w:rPr>
        <w:t>手机客户端功能：</w:t>
      </w:r>
      <w:r w:rsidR="00DA34EE" w:rsidRPr="005E43A1">
        <w:t xml:space="preserve">  </w:t>
      </w:r>
      <w:r w:rsidR="00DA34EE" w:rsidRPr="00DA34EE">
        <w:rPr>
          <w:rFonts w:ascii="宋体" w:hAnsi="宋体"/>
          <w:sz w:val="30"/>
          <w:szCs w:val="30"/>
        </w:rPr>
        <w:t xml:space="preserve"> </w:t>
      </w:r>
    </w:p>
    <w:p w:rsidR="001803FF" w:rsidRDefault="001803FF" w:rsidP="00DA34EE">
      <w:pPr>
        <w:spacing w:line="400" w:lineRule="exact"/>
        <w:ind w:firstLineChars="200" w:firstLine="600"/>
        <w:rPr>
          <w:rFonts w:ascii="宋体" w:hAnsi="宋体"/>
          <w:sz w:val="30"/>
          <w:szCs w:val="30"/>
        </w:rPr>
      </w:pPr>
      <w:r>
        <w:rPr>
          <w:rFonts w:ascii="宋体" w:hAnsi="宋体" w:hint="eastAsia"/>
          <w:sz w:val="30"/>
          <w:szCs w:val="30"/>
        </w:rPr>
        <w:t>（1）登</w:t>
      </w:r>
      <w:r w:rsidR="00DA34EE" w:rsidRPr="00DA34EE">
        <w:rPr>
          <w:rFonts w:ascii="宋体" w:hAnsi="宋体" w:hint="eastAsia"/>
          <w:sz w:val="30"/>
          <w:szCs w:val="30"/>
        </w:rPr>
        <w:t>录外卖</w:t>
      </w:r>
      <w:r w:rsidR="00DA34EE" w:rsidRPr="00DA34EE">
        <w:rPr>
          <w:rFonts w:ascii="宋体" w:hAnsi="宋体"/>
          <w:sz w:val="30"/>
          <w:szCs w:val="30"/>
        </w:rPr>
        <w:t>android</w:t>
      </w:r>
      <w:r w:rsidR="00DA34EE" w:rsidRPr="00DA34EE">
        <w:rPr>
          <w:rFonts w:ascii="宋体" w:hAnsi="宋体" w:hint="eastAsia"/>
          <w:sz w:val="30"/>
          <w:szCs w:val="30"/>
        </w:rPr>
        <w:t>手机客户端，用户可以随时随地通过手机登录校园外卖的客户端。</w:t>
      </w:r>
      <w:r w:rsidR="00DA34EE" w:rsidRPr="00DA34EE">
        <w:rPr>
          <w:rFonts w:ascii="宋体" w:hAnsi="宋体"/>
          <w:sz w:val="30"/>
          <w:szCs w:val="30"/>
        </w:rPr>
        <w:t xml:space="preserve">  </w:t>
      </w:r>
      <w:r w:rsidR="00DA34EE" w:rsidRPr="00DA34EE">
        <w:rPr>
          <w:rFonts w:ascii="宋体" w:hAnsi="宋体"/>
          <w:sz w:val="30"/>
          <w:szCs w:val="30"/>
        </w:rPr>
        <w:t xml:space="preserve"> </w:t>
      </w:r>
    </w:p>
    <w:p w:rsidR="001803FF" w:rsidRDefault="001803FF" w:rsidP="001803FF">
      <w:pPr>
        <w:spacing w:line="400" w:lineRule="exact"/>
        <w:ind w:firstLineChars="200" w:firstLine="600"/>
        <w:rPr>
          <w:rFonts w:ascii="宋体" w:hAnsi="宋体"/>
          <w:sz w:val="30"/>
          <w:szCs w:val="30"/>
        </w:rPr>
      </w:pPr>
      <w:r>
        <w:rPr>
          <w:rFonts w:ascii="宋体" w:hAnsi="宋体" w:hint="eastAsia"/>
          <w:sz w:val="30"/>
          <w:szCs w:val="30"/>
        </w:rPr>
        <w:t>（2）</w:t>
      </w:r>
      <w:r w:rsidR="00DA34EE" w:rsidRPr="00DA34EE">
        <w:rPr>
          <w:rFonts w:ascii="宋体" w:hAnsi="宋体" w:hint="eastAsia"/>
          <w:sz w:val="30"/>
          <w:szCs w:val="30"/>
        </w:rPr>
        <w:t>注册账号，用户若没有账号，可以通过手机客户端进行注册成为系统会员。</w:t>
      </w:r>
      <w:r w:rsidR="00DA34EE" w:rsidRPr="00DA34EE">
        <w:rPr>
          <w:rFonts w:ascii="宋体" w:hAnsi="宋体"/>
          <w:sz w:val="30"/>
          <w:szCs w:val="30"/>
        </w:rPr>
        <w:t xml:space="preserve"> </w:t>
      </w:r>
      <w:r w:rsidR="00DA34EE" w:rsidRPr="00DA34EE">
        <w:rPr>
          <w:rFonts w:ascii="宋体" w:hAnsi="宋体"/>
          <w:sz w:val="30"/>
          <w:szCs w:val="30"/>
        </w:rPr>
        <w:t xml:space="preserve"> </w:t>
      </w:r>
    </w:p>
    <w:p w:rsidR="001803FF" w:rsidRDefault="001803FF" w:rsidP="00DA34EE">
      <w:pPr>
        <w:spacing w:line="400" w:lineRule="exact"/>
        <w:ind w:firstLineChars="200" w:firstLine="600"/>
        <w:rPr>
          <w:rFonts w:ascii="宋体" w:hAnsi="宋体"/>
          <w:sz w:val="30"/>
          <w:szCs w:val="30"/>
        </w:rPr>
      </w:pPr>
      <w:r>
        <w:rPr>
          <w:rFonts w:ascii="宋体" w:hAnsi="宋体" w:hint="eastAsia"/>
          <w:sz w:val="30"/>
          <w:szCs w:val="30"/>
        </w:rPr>
        <w:t>（3）</w:t>
      </w:r>
      <w:r w:rsidR="00DA34EE" w:rsidRPr="00DA34EE">
        <w:rPr>
          <w:rFonts w:ascii="宋体" w:hAnsi="宋体" w:hint="eastAsia"/>
          <w:sz w:val="30"/>
          <w:szCs w:val="30"/>
        </w:rPr>
        <w:t>预订资源，用户可以通过本系统方便快捷地预订其想要的外卖，这也是为用户提供的最主要的功能。</w:t>
      </w:r>
      <w:r w:rsidR="00DA34EE" w:rsidRPr="00DA34EE">
        <w:rPr>
          <w:rFonts w:ascii="宋体" w:hAnsi="宋体"/>
          <w:sz w:val="30"/>
          <w:szCs w:val="30"/>
        </w:rPr>
        <w:t xml:space="preserve">  </w:t>
      </w:r>
      <w:r w:rsidR="00DA34EE" w:rsidRPr="00DA34EE">
        <w:rPr>
          <w:rFonts w:ascii="宋体" w:hAnsi="宋体"/>
          <w:sz w:val="30"/>
          <w:szCs w:val="30"/>
        </w:rPr>
        <w:t xml:space="preserve"> </w:t>
      </w:r>
    </w:p>
    <w:p w:rsidR="00DA34EE" w:rsidRDefault="001803FF" w:rsidP="001803FF">
      <w:pPr>
        <w:spacing w:line="400" w:lineRule="exact"/>
        <w:ind w:firstLineChars="200" w:firstLine="600"/>
        <w:rPr>
          <w:rFonts w:ascii="宋体" w:hAnsi="宋体"/>
          <w:sz w:val="30"/>
          <w:szCs w:val="30"/>
        </w:rPr>
      </w:pPr>
      <w:r>
        <w:rPr>
          <w:rFonts w:ascii="宋体" w:hAnsi="宋体" w:hint="eastAsia"/>
          <w:sz w:val="30"/>
          <w:szCs w:val="30"/>
        </w:rPr>
        <w:t>（4）</w:t>
      </w:r>
      <w:r w:rsidR="00DA34EE" w:rsidRPr="00DA34EE">
        <w:rPr>
          <w:rFonts w:ascii="宋体" w:hAnsi="宋体" w:hint="eastAsia"/>
          <w:sz w:val="30"/>
          <w:szCs w:val="30"/>
        </w:rPr>
        <w:t>查看订单，当用户想要查询预订结果，或者想要了解订单的详细信息时，通过手机客户端可以快速查看订单。</w:t>
      </w:r>
    </w:p>
    <w:p w:rsidR="005E43A1" w:rsidRPr="005E43A1" w:rsidRDefault="005E43A1" w:rsidP="005E43A1">
      <w:pPr>
        <w:widowControl/>
        <w:jc w:val="left"/>
        <w:rPr>
          <w:rFonts w:ascii="宋体" w:hAnsi="宋体" w:cs="宋体"/>
          <w:kern w:val="0"/>
          <w:sz w:val="24"/>
        </w:rPr>
      </w:pPr>
      <w:r>
        <w:rPr>
          <w:rFonts w:ascii="宋体" w:hAnsi="宋体" w:cs="宋体"/>
          <w:noProof/>
          <w:kern w:val="0"/>
          <w:sz w:val="24"/>
        </w:rPr>
        <w:drawing>
          <wp:inline distT="0" distB="0" distL="0" distR="0">
            <wp:extent cx="5343506" cy="3253563"/>
            <wp:effectExtent l="0" t="0" r="0" b="4445"/>
            <wp:docPr id="21" name="图片 21" descr="C:\Users\wjm\AppData\Roaming\Tencent\Users\171774887\QQ\WinTemp\RichOle\1$[SPOC[J0(D2)$JSCI58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jm\AppData\Roaming\Tencent\Users\171774887\QQ\WinTemp\RichOle\1$[SPOC[J0(D2)$JSCI58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303" cy="3253440"/>
                    </a:xfrm>
                    <a:prstGeom prst="rect">
                      <a:avLst/>
                    </a:prstGeom>
                    <a:noFill/>
                    <a:ln>
                      <a:noFill/>
                    </a:ln>
                  </pic:spPr>
                </pic:pic>
              </a:graphicData>
            </a:graphic>
          </wp:inline>
        </w:drawing>
      </w:r>
    </w:p>
    <w:p w:rsidR="0038476D" w:rsidRDefault="005E43A1" w:rsidP="007C6859">
      <w:pPr>
        <w:rPr>
          <w:b/>
          <w:color w:val="000000" w:themeColor="text1"/>
        </w:rPr>
      </w:pPr>
      <w:r>
        <w:rPr>
          <w:rFonts w:hint="eastAsia"/>
          <w:b/>
          <w:color w:val="FF0000"/>
        </w:rPr>
        <w:t xml:space="preserve">                           </w:t>
      </w:r>
      <w:r w:rsidRPr="005E43A1">
        <w:rPr>
          <w:rFonts w:hint="eastAsia"/>
          <w:b/>
          <w:color w:val="000000" w:themeColor="text1"/>
        </w:rPr>
        <w:t xml:space="preserve"> </w:t>
      </w:r>
      <w:r w:rsidRPr="005E43A1">
        <w:rPr>
          <w:rFonts w:hint="eastAsia"/>
          <w:b/>
          <w:color w:val="000000" w:themeColor="text1"/>
        </w:rPr>
        <w:t>图</w:t>
      </w:r>
      <w:r w:rsidRPr="005E43A1">
        <w:rPr>
          <w:rFonts w:hint="eastAsia"/>
          <w:b/>
          <w:color w:val="000000" w:themeColor="text1"/>
        </w:rPr>
        <w:t>2.1</w:t>
      </w:r>
      <w:r w:rsidRPr="005E43A1">
        <w:rPr>
          <w:rFonts w:hint="eastAsia"/>
          <w:b/>
          <w:color w:val="000000" w:themeColor="text1"/>
        </w:rPr>
        <w:t>外卖系统结构图</w:t>
      </w:r>
    </w:p>
    <w:p w:rsidR="00F90C2C" w:rsidRDefault="00F90C2C" w:rsidP="007C6859">
      <w:pPr>
        <w:rPr>
          <w:b/>
          <w:color w:val="000000" w:themeColor="text1"/>
        </w:rPr>
      </w:pPr>
    </w:p>
    <w:p w:rsidR="00F90C2C" w:rsidRDefault="00F90C2C" w:rsidP="007C6859">
      <w:pPr>
        <w:rPr>
          <w:b/>
          <w:color w:val="000000" w:themeColor="text1"/>
        </w:rPr>
      </w:pPr>
    </w:p>
    <w:p w:rsidR="00F90C2C" w:rsidRDefault="00F90C2C" w:rsidP="007C6859">
      <w:pPr>
        <w:rPr>
          <w:b/>
          <w:color w:val="000000" w:themeColor="text1"/>
        </w:rPr>
      </w:pPr>
    </w:p>
    <w:p w:rsidR="00F90C2C" w:rsidRDefault="00F90C2C" w:rsidP="007C6859">
      <w:pPr>
        <w:rPr>
          <w:b/>
          <w:color w:val="000000" w:themeColor="text1"/>
        </w:rPr>
      </w:pPr>
    </w:p>
    <w:p w:rsidR="00F90C2C" w:rsidRDefault="00F90C2C" w:rsidP="007C6859">
      <w:pPr>
        <w:rPr>
          <w:b/>
          <w:color w:val="000000" w:themeColor="text1"/>
        </w:rPr>
      </w:pPr>
    </w:p>
    <w:p w:rsidR="00F90C2C" w:rsidRDefault="00F90C2C" w:rsidP="007C6859">
      <w:pPr>
        <w:rPr>
          <w:b/>
          <w:color w:val="000000" w:themeColor="text1"/>
        </w:rPr>
      </w:pPr>
    </w:p>
    <w:p w:rsidR="00F90C2C" w:rsidRPr="005E43A1" w:rsidRDefault="00F90C2C" w:rsidP="007C6859">
      <w:pPr>
        <w:rPr>
          <w:b/>
          <w:color w:val="000000" w:themeColor="text1"/>
        </w:rPr>
      </w:pPr>
    </w:p>
    <w:p w:rsidR="000C1002" w:rsidRDefault="006D2A77" w:rsidP="006D2A77">
      <w:pPr>
        <w:pStyle w:val="1"/>
      </w:pPr>
      <w:r>
        <w:rPr>
          <w:rFonts w:hint="eastAsia"/>
        </w:rPr>
        <w:lastRenderedPageBreak/>
        <w:t>三、</w:t>
      </w:r>
      <w:r w:rsidR="00C118D0">
        <w:rPr>
          <w:rFonts w:hint="eastAsia"/>
        </w:rPr>
        <w:t>系统实现</w:t>
      </w:r>
    </w:p>
    <w:p w:rsidR="00C118D0" w:rsidRPr="00C14E80" w:rsidRDefault="00C118D0" w:rsidP="00C118D0">
      <w:pPr>
        <w:pStyle w:val="2"/>
      </w:pPr>
      <w:bookmarkStart w:id="0" w:name="_Toc450655207"/>
      <w:r>
        <w:rPr>
          <w:rFonts w:hint="eastAsia"/>
        </w:rPr>
        <w:t>3</w:t>
      </w:r>
      <w:r w:rsidRPr="00C540AB">
        <w:rPr>
          <w:rFonts w:hint="eastAsia"/>
        </w:rPr>
        <w:t>.</w:t>
      </w:r>
      <w:r>
        <w:rPr>
          <w:rFonts w:hint="eastAsia"/>
        </w:rPr>
        <w:t>1</w:t>
      </w:r>
      <w:r w:rsidRPr="00C540AB">
        <w:rPr>
          <w:rFonts w:hint="eastAsia"/>
        </w:rPr>
        <w:t>系统</w:t>
      </w:r>
      <w:r>
        <w:rPr>
          <w:rFonts w:hint="eastAsia"/>
        </w:rPr>
        <w:t>登录</w:t>
      </w:r>
      <w:bookmarkEnd w:id="0"/>
    </w:p>
    <w:p w:rsidR="00C118D0" w:rsidRPr="00C118D0" w:rsidRDefault="00C118D0" w:rsidP="00C118D0">
      <w:pPr>
        <w:rPr>
          <w:sz w:val="28"/>
          <w:szCs w:val="28"/>
        </w:rPr>
      </w:pPr>
      <w:r w:rsidRPr="00C118D0">
        <w:rPr>
          <w:rFonts w:hint="eastAsia"/>
          <w:sz w:val="28"/>
          <w:szCs w:val="28"/>
        </w:rPr>
        <w:t>本系统的登录</w:t>
      </w:r>
      <w:r w:rsidR="00CC530E">
        <w:rPr>
          <w:rFonts w:hint="eastAsia"/>
          <w:sz w:val="28"/>
          <w:szCs w:val="28"/>
        </w:rPr>
        <w:t>后的主界</w:t>
      </w:r>
      <w:r w:rsidRPr="00C118D0">
        <w:rPr>
          <w:rFonts w:hint="eastAsia"/>
          <w:sz w:val="28"/>
          <w:szCs w:val="28"/>
        </w:rPr>
        <w:t>面如图</w:t>
      </w:r>
      <w:r w:rsidRPr="00C118D0">
        <w:rPr>
          <w:rFonts w:hint="eastAsia"/>
          <w:sz w:val="28"/>
          <w:szCs w:val="28"/>
        </w:rPr>
        <w:t>3-1</w:t>
      </w:r>
      <w:r w:rsidRPr="00C118D0">
        <w:rPr>
          <w:rFonts w:hint="eastAsia"/>
          <w:sz w:val="28"/>
          <w:szCs w:val="28"/>
        </w:rPr>
        <w:t>所示。</w:t>
      </w:r>
    </w:p>
    <w:p w:rsidR="00C118D0" w:rsidRDefault="00CC530E" w:rsidP="00CC530E">
      <w:pPr>
        <w:jc w:val="center"/>
        <w:rPr>
          <w:rFonts w:hAnsi="宋体"/>
          <w:sz w:val="24"/>
        </w:rPr>
      </w:pPr>
      <w:r>
        <w:rPr>
          <w:noProof/>
        </w:rPr>
        <w:drawing>
          <wp:inline distT="0" distB="0" distL="0" distR="0">
            <wp:extent cx="2690037" cy="5425073"/>
            <wp:effectExtent l="0" t="0" r="0" b="4445"/>
            <wp:docPr id="22" name="图片 22" descr="C:\Users\wjm\Desktop\DUHAPP\meituan\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jm\Desktop\DUHAPP\meituan\screensho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0184" cy="5425369"/>
                    </a:xfrm>
                    <a:prstGeom prst="rect">
                      <a:avLst/>
                    </a:prstGeom>
                    <a:noFill/>
                    <a:ln>
                      <a:noFill/>
                    </a:ln>
                  </pic:spPr>
                </pic:pic>
              </a:graphicData>
            </a:graphic>
          </wp:inline>
        </w:drawing>
      </w:r>
    </w:p>
    <w:p w:rsidR="00C118D0" w:rsidRPr="00B30480" w:rsidRDefault="00C118D0" w:rsidP="00C118D0">
      <w:pPr>
        <w:ind w:firstLineChars="1700" w:firstLine="3570"/>
      </w:pPr>
      <w:r w:rsidRPr="0030229E">
        <w:rPr>
          <w:rFonts w:hint="eastAsia"/>
        </w:rPr>
        <w:t>图</w:t>
      </w:r>
      <w:r>
        <w:rPr>
          <w:rFonts w:hint="eastAsia"/>
        </w:rPr>
        <w:t>3</w:t>
      </w:r>
      <w:r w:rsidRPr="0030229E">
        <w:rPr>
          <w:rFonts w:hint="eastAsia"/>
        </w:rPr>
        <w:t>-1</w:t>
      </w:r>
      <w:r>
        <w:rPr>
          <w:rFonts w:hint="eastAsia"/>
        </w:rPr>
        <w:t xml:space="preserve">  </w:t>
      </w:r>
      <w:r w:rsidRPr="0030229E">
        <w:rPr>
          <w:rFonts w:hint="eastAsia"/>
        </w:rPr>
        <w:t>登录</w:t>
      </w:r>
      <w:r w:rsidR="00CC530E">
        <w:rPr>
          <w:rFonts w:hint="eastAsia"/>
        </w:rPr>
        <w:t>后主界</w:t>
      </w:r>
      <w:r w:rsidRPr="0030229E">
        <w:rPr>
          <w:rFonts w:hint="eastAsia"/>
        </w:rPr>
        <w:t>面</w:t>
      </w:r>
    </w:p>
    <w:p w:rsidR="00C118D0" w:rsidRPr="00C540AB" w:rsidRDefault="005629BA" w:rsidP="00C118D0">
      <w:pPr>
        <w:pStyle w:val="2"/>
      </w:pPr>
      <w:bookmarkStart w:id="1" w:name="_Toc450655208"/>
      <w:r>
        <w:rPr>
          <w:rFonts w:hint="eastAsia"/>
        </w:rPr>
        <w:t>3</w:t>
      </w:r>
      <w:r w:rsidR="00C118D0" w:rsidRPr="00C540AB">
        <w:rPr>
          <w:rFonts w:hint="eastAsia"/>
        </w:rPr>
        <w:t>.</w:t>
      </w:r>
      <w:r>
        <w:rPr>
          <w:rFonts w:hint="eastAsia"/>
        </w:rPr>
        <w:t>2</w:t>
      </w:r>
      <w:r w:rsidR="00C118D0" w:rsidRPr="00C540AB">
        <w:rPr>
          <w:rFonts w:hint="eastAsia"/>
        </w:rPr>
        <w:t xml:space="preserve"> </w:t>
      </w:r>
      <w:r w:rsidR="00F90C2C">
        <w:rPr>
          <w:rFonts w:hint="eastAsia"/>
        </w:rPr>
        <w:t>商店</w:t>
      </w:r>
      <w:r w:rsidR="00C118D0" w:rsidRPr="00C540AB">
        <w:rPr>
          <w:rFonts w:hint="eastAsia"/>
        </w:rPr>
        <w:t>主界面</w:t>
      </w:r>
      <w:bookmarkEnd w:id="1"/>
    </w:p>
    <w:p w:rsidR="00C118D0" w:rsidRDefault="00F90C2C" w:rsidP="00F90C2C">
      <w:pPr>
        <w:ind w:firstLineChars="200" w:firstLine="480"/>
        <w:rPr>
          <w:sz w:val="24"/>
        </w:rPr>
      </w:pPr>
      <w:r>
        <w:rPr>
          <w:rFonts w:hint="eastAsia"/>
          <w:sz w:val="24"/>
        </w:rPr>
        <w:t>商店</w:t>
      </w:r>
      <w:r w:rsidR="00C118D0" w:rsidRPr="005629BA">
        <w:rPr>
          <w:rFonts w:hint="eastAsia"/>
          <w:sz w:val="24"/>
        </w:rPr>
        <w:t>的主界面由</w:t>
      </w:r>
      <w:r>
        <w:rPr>
          <w:rFonts w:hint="eastAsia"/>
          <w:sz w:val="24"/>
        </w:rPr>
        <w:t>Title</w:t>
      </w:r>
      <w:r>
        <w:rPr>
          <w:rFonts w:hint="eastAsia"/>
          <w:sz w:val="24"/>
        </w:rPr>
        <w:t>店铺信息和</w:t>
      </w:r>
      <w:proofErr w:type="spellStart"/>
      <w:r>
        <w:rPr>
          <w:rFonts w:hint="eastAsia"/>
          <w:sz w:val="24"/>
        </w:rPr>
        <w:t>TabScroll</w:t>
      </w:r>
      <w:proofErr w:type="spellEnd"/>
      <w:r>
        <w:rPr>
          <w:rFonts w:hint="eastAsia"/>
          <w:sz w:val="24"/>
        </w:rPr>
        <w:t xml:space="preserve"> 2</w:t>
      </w:r>
      <w:r w:rsidR="00C118D0" w:rsidRPr="005629BA">
        <w:rPr>
          <w:rFonts w:hint="eastAsia"/>
          <w:sz w:val="24"/>
        </w:rPr>
        <w:t>个部分组成。</w:t>
      </w:r>
      <w:proofErr w:type="spellStart"/>
      <w:r>
        <w:rPr>
          <w:rFonts w:hint="eastAsia"/>
          <w:sz w:val="24"/>
        </w:rPr>
        <w:t>TabScoll</w:t>
      </w:r>
      <w:proofErr w:type="spellEnd"/>
      <w:r>
        <w:rPr>
          <w:rFonts w:hint="eastAsia"/>
          <w:sz w:val="24"/>
        </w:rPr>
        <w:t>由点菜、评价、商家具体信息组成。其中点菜组件里面有食品信息的</w:t>
      </w:r>
      <w:proofErr w:type="spellStart"/>
      <w:r>
        <w:rPr>
          <w:rFonts w:hint="eastAsia"/>
          <w:sz w:val="24"/>
        </w:rPr>
        <w:t>Listview</w:t>
      </w:r>
      <w:proofErr w:type="spellEnd"/>
      <w:r>
        <w:rPr>
          <w:rFonts w:hint="eastAsia"/>
          <w:sz w:val="24"/>
        </w:rPr>
        <w:t>和购物车小组件组成。</w:t>
      </w:r>
    </w:p>
    <w:p w:rsidR="00934613" w:rsidRDefault="00F90C2C" w:rsidP="00F90C2C">
      <w:pPr>
        <w:jc w:val="center"/>
        <w:rPr>
          <w:sz w:val="24"/>
        </w:rPr>
      </w:pPr>
      <w:r>
        <w:rPr>
          <w:noProof/>
          <w:sz w:val="24"/>
        </w:rPr>
        <w:lastRenderedPageBreak/>
        <w:drawing>
          <wp:inline distT="0" distB="0" distL="0" distR="0">
            <wp:extent cx="3105576" cy="5518298"/>
            <wp:effectExtent l="0" t="0" r="0" b="6350"/>
            <wp:docPr id="24" name="图片 24" descr="C:\Users\wjm\Desktop\Screenshot_1496484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jm\Desktop\Screenshot_149648426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5906" cy="5518885"/>
                    </a:xfrm>
                    <a:prstGeom prst="rect">
                      <a:avLst/>
                    </a:prstGeom>
                    <a:noFill/>
                    <a:ln>
                      <a:noFill/>
                    </a:ln>
                  </pic:spPr>
                </pic:pic>
              </a:graphicData>
            </a:graphic>
          </wp:inline>
        </w:drawing>
      </w:r>
    </w:p>
    <w:p w:rsidR="00F90C2C" w:rsidRPr="00F90C2C" w:rsidRDefault="00F90C2C" w:rsidP="00F90C2C">
      <w:pPr>
        <w:ind w:firstLineChars="1700" w:firstLine="3570"/>
      </w:pPr>
      <w:r w:rsidRPr="0030229E">
        <w:rPr>
          <w:rFonts w:hint="eastAsia"/>
        </w:rPr>
        <w:t>图</w:t>
      </w:r>
      <w:r>
        <w:rPr>
          <w:rFonts w:hint="eastAsia"/>
        </w:rPr>
        <w:t>3</w:t>
      </w:r>
      <w:r w:rsidRPr="0030229E">
        <w:rPr>
          <w:rFonts w:hint="eastAsia"/>
        </w:rPr>
        <w:t>-</w:t>
      </w:r>
      <w:r>
        <w:rPr>
          <w:rFonts w:hint="eastAsia"/>
        </w:rPr>
        <w:t xml:space="preserve">2  </w:t>
      </w:r>
      <w:r>
        <w:rPr>
          <w:rFonts w:hint="eastAsia"/>
        </w:rPr>
        <w:t>商店主界</w:t>
      </w:r>
      <w:r w:rsidRPr="0030229E">
        <w:rPr>
          <w:rFonts w:hint="eastAsia"/>
        </w:rPr>
        <w:t>面</w:t>
      </w:r>
    </w:p>
    <w:p w:rsidR="00C118D0" w:rsidRDefault="005629BA" w:rsidP="005629BA">
      <w:pPr>
        <w:pStyle w:val="2"/>
      </w:pPr>
      <w:r>
        <w:rPr>
          <w:rFonts w:hint="eastAsia"/>
        </w:rPr>
        <w:t>3</w:t>
      </w:r>
      <w:r w:rsidRPr="00C540AB">
        <w:rPr>
          <w:rFonts w:hint="eastAsia"/>
        </w:rPr>
        <w:t>.</w:t>
      </w:r>
      <w:r>
        <w:rPr>
          <w:rFonts w:hint="eastAsia"/>
        </w:rPr>
        <w:t>3</w:t>
      </w:r>
      <w:r w:rsidR="00F90C2C">
        <w:rPr>
          <w:rFonts w:hint="eastAsia"/>
        </w:rPr>
        <w:t>支付界面</w:t>
      </w:r>
    </w:p>
    <w:p w:rsidR="00F90C2C" w:rsidRPr="00F90C2C" w:rsidRDefault="00F90C2C" w:rsidP="00F90C2C">
      <w:pPr>
        <w:rPr>
          <w:sz w:val="24"/>
        </w:rPr>
      </w:pPr>
      <w:r>
        <w:rPr>
          <w:rFonts w:hint="eastAsia"/>
        </w:rPr>
        <w:tab/>
        <w:t xml:space="preserve">   </w:t>
      </w:r>
      <w:r w:rsidRPr="00F90C2C">
        <w:rPr>
          <w:rFonts w:hint="eastAsia"/>
          <w:sz w:val="24"/>
        </w:rPr>
        <w:t>支付界面</w:t>
      </w:r>
      <w:r>
        <w:rPr>
          <w:rFonts w:hint="eastAsia"/>
          <w:sz w:val="24"/>
        </w:rPr>
        <w:t>的数据经过处理，订单总价、数量、食品名称会根据之前界面用户选择的情况变动，预计到达时间会根据当前时间加上每个商家估计的时间计算显示。</w:t>
      </w:r>
    </w:p>
    <w:p w:rsidR="00443D77" w:rsidRDefault="00F90C2C" w:rsidP="00F90C2C">
      <w:pPr>
        <w:jc w:val="center"/>
        <w:rPr>
          <w:rFonts w:asciiTheme="minorEastAsia" w:eastAsiaTheme="minorEastAsia" w:hAnsiTheme="minorEastAsia"/>
          <w:noProof/>
          <w:sz w:val="24"/>
        </w:rPr>
      </w:pPr>
      <w:r>
        <w:rPr>
          <w:rFonts w:asciiTheme="minorEastAsia" w:eastAsiaTheme="minorEastAsia" w:hAnsiTheme="minorEastAsia"/>
          <w:noProof/>
          <w:sz w:val="24"/>
        </w:rPr>
        <w:lastRenderedPageBreak/>
        <w:drawing>
          <wp:inline distT="0" distB="0" distL="0" distR="0">
            <wp:extent cx="3274828" cy="5819043"/>
            <wp:effectExtent l="0" t="0" r="1905" b="0"/>
            <wp:docPr id="25" name="图片 25" descr="C:\Users\wjm\Desktop\Screenshot_149648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jm\Desktop\Screenshot_149648468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5176" cy="5819662"/>
                    </a:xfrm>
                    <a:prstGeom prst="rect">
                      <a:avLst/>
                    </a:prstGeom>
                    <a:noFill/>
                    <a:ln>
                      <a:noFill/>
                    </a:ln>
                  </pic:spPr>
                </pic:pic>
              </a:graphicData>
            </a:graphic>
          </wp:inline>
        </w:drawing>
      </w:r>
    </w:p>
    <w:p w:rsidR="00443D77" w:rsidRPr="003108F4" w:rsidRDefault="00F90C2C" w:rsidP="003108F4">
      <w:pPr>
        <w:ind w:firstLineChars="1700" w:firstLine="3570"/>
      </w:pPr>
      <w:r w:rsidRPr="0030229E">
        <w:rPr>
          <w:rFonts w:hint="eastAsia"/>
        </w:rPr>
        <w:t>图</w:t>
      </w:r>
      <w:r>
        <w:rPr>
          <w:rFonts w:hint="eastAsia"/>
        </w:rPr>
        <w:t>3</w:t>
      </w:r>
      <w:r w:rsidRPr="0030229E">
        <w:rPr>
          <w:rFonts w:hint="eastAsia"/>
        </w:rPr>
        <w:t>-</w:t>
      </w:r>
      <w:r>
        <w:rPr>
          <w:rFonts w:hint="eastAsia"/>
        </w:rPr>
        <w:t xml:space="preserve">3  </w:t>
      </w:r>
      <w:r w:rsidR="003108F4">
        <w:rPr>
          <w:rFonts w:hint="eastAsia"/>
        </w:rPr>
        <w:t>支付</w:t>
      </w:r>
      <w:r>
        <w:rPr>
          <w:rFonts w:hint="eastAsia"/>
        </w:rPr>
        <w:t>界</w:t>
      </w:r>
      <w:r w:rsidRPr="0030229E">
        <w:rPr>
          <w:rFonts w:hint="eastAsia"/>
        </w:rPr>
        <w:t>面</w:t>
      </w:r>
    </w:p>
    <w:p w:rsidR="00C118D0" w:rsidRDefault="005629BA" w:rsidP="00C118D0">
      <w:pPr>
        <w:pStyle w:val="2"/>
        <w:rPr>
          <w:noProof/>
        </w:rPr>
      </w:pPr>
      <w:bookmarkStart w:id="2" w:name="_Toc450655212"/>
      <w:r>
        <w:rPr>
          <w:rFonts w:hint="eastAsia"/>
          <w:noProof/>
        </w:rPr>
        <w:t>3</w:t>
      </w:r>
      <w:r w:rsidR="00C118D0">
        <w:rPr>
          <w:rFonts w:hint="eastAsia"/>
          <w:noProof/>
        </w:rPr>
        <w:t>.</w:t>
      </w:r>
      <w:r>
        <w:rPr>
          <w:rFonts w:hint="eastAsia"/>
          <w:noProof/>
        </w:rPr>
        <w:t>4</w:t>
      </w:r>
      <w:r w:rsidR="00C118D0">
        <w:rPr>
          <w:rFonts w:hint="eastAsia"/>
          <w:noProof/>
        </w:rPr>
        <w:t xml:space="preserve"> </w:t>
      </w:r>
      <w:bookmarkEnd w:id="2"/>
      <w:r w:rsidR="003108F4">
        <w:rPr>
          <w:rFonts w:hint="eastAsia"/>
          <w:noProof/>
        </w:rPr>
        <w:t>订单信息</w:t>
      </w:r>
    </w:p>
    <w:p w:rsidR="00C118D0" w:rsidRDefault="003108F4" w:rsidP="00C118D0">
      <w:pPr>
        <w:rPr>
          <w:noProof/>
          <w:sz w:val="24"/>
        </w:rPr>
      </w:pPr>
      <w:r>
        <w:rPr>
          <w:rFonts w:hint="eastAsia"/>
          <w:noProof/>
          <w:sz w:val="24"/>
        </w:rPr>
        <w:t xml:space="preserve">      </w:t>
      </w:r>
      <w:r>
        <w:rPr>
          <w:rFonts w:hint="eastAsia"/>
          <w:noProof/>
          <w:sz w:val="24"/>
        </w:rPr>
        <w:t>订单信息界面用</w:t>
      </w:r>
      <w:r>
        <w:rPr>
          <w:rFonts w:hint="eastAsia"/>
          <w:noProof/>
          <w:sz w:val="24"/>
        </w:rPr>
        <w:t>ListView</w:t>
      </w:r>
      <w:r>
        <w:rPr>
          <w:rFonts w:hint="eastAsia"/>
          <w:noProof/>
          <w:sz w:val="24"/>
        </w:rPr>
        <w:t>显示也完成订单，并且可以通过再来一单按钮快速跳转的支付界面，方便用户再次选择。</w:t>
      </w:r>
    </w:p>
    <w:p w:rsidR="003108F4" w:rsidRDefault="003108F4" w:rsidP="003108F4">
      <w:pPr>
        <w:jc w:val="center"/>
        <w:rPr>
          <w:noProof/>
          <w:sz w:val="24"/>
        </w:rPr>
      </w:pPr>
      <w:r>
        <w:rPr>
          <w:noProof/>
          <w:sz w:val="24"/>
        </w:rPr>
        <w:lastRenderedPageBreak/>
        <w:drawing>
          <wp:inline distT="0" distB="0" distL="0" distR="0">
            <wp:extent cx="3633537" cy="6456433"/>
            <wp:effectExtent l="0" t="0" r="5080" b="1905"/>
            <wp:docPr id="26" name="图片 26" descr="C:\Users\wjm\Desktop\Screenshot_149648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jm\Desktop\Screenshot_14964849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761" cy="6462162"/>
                    </a:xfrm>
                    <a:prstGeom prst="rect">
                      <a:avLst/>
                    </a:prstGeom>
                    <a:noFill/>
                    <a:ln>
                      <a:noFill/>
                    </a:ln>
                  </pic:spPr>
                </pic:pic>
              </a:graphicData>
            </a:graphic>
          </wp:inline>
        </w:drawing>
      </w:r>
    </w:p>
    <w:p w:rsidR="00C118D0" w:rsidRDefault="003108F4" w:rsidP="003108F4">
      <w:pPr>
        <w:ind w:firstLineChars="1700" w:firstLine="3570"/>
      </w:pPr>
      <w:r w:rsidRPr="0030229E">
        <w:rPr>
          <w:rFonts w:hint="eastAsia"/>
        </w:rPr>
        <w:t>图</w:t>
      </w:r>
      <w:r>
        <w:rPr>
          <w:rFonts w:hint="eastAsia"/>
        </w:rPr>
        <w:t>3</w:t>
      </w:r>
      <w:r w:rsidRPr="0030229E">
        <w:rPr>
          <w:rFonts w:hint="eastAsia"/>
        </w:rPr>
        <w:t>-</w:t>
      </w:r>
      <w:r>
        <w:rPr>
          <w:rFonts w:hint="eastAsia"/>
        </w:rPr>
        <w:t xml:space="preserve">4  </w:t>
      </w:r>
      <w:r>
        <w:rPr>
          <w:rFonts w:hint="eastAsia"/>
        </w:rPr>
        <w:t>订单界</w:t>
      </w:r>
      <w:r w:rsidRPr="0030229E">
        <w:rPr>
          <w:rFonts w:hint="eastAsia"/>
        </w:rPr>
        <w:t>面</w:t>
      </w:r>
    </w:p>
    <w:p w:rsidR="00443D77" w:rsidRDefault="00443D77" w:rsidP="002B790A">
      <w:pPr>
        <w:rPr>
          <w:rFonts w:asciiTheme="minorEastAsia" w:eastAsiaTheme="minorEastAsia" w:hAnsiTheme="minorEastAsia"/>
          <w:noProof/>
        </w:rPr>
      </w:pPr>
    </w:p>
    <w:p w:rsidR="00CD168F" w:rsidRDefault="00CD168F" w:rsidP="002B790A">
      <w:pPr>
        <w:rPr>
          <w:rFonts w:asciiTheme="minorEastAsia" w:eastAsiaTheme="minorEastAsia" w:hAnsiTheme="minorEastAsia"/>
          <w:noProof/>
        </w:rPr>
      </w:pPr>
    </w:p>
    <w:p w:rsidR="00CD168F" w:rsidRDefault="00CD168F" w:rsidP="002B790A">
      <w:pPr>
        <w:rPr>
          <w:rFonts w:asciiTheme="minorEastAsia" w:eastAsiaTheme="minorEastAsia" w:hAnsiTheme="minorEastAsia"/>
          <w:noProof/>
        </w:rPr>
      </w:pPr>
    </w:p>
    <w:p w:rsidR="00CD168F" w:rsidRDefault="00CD168F" w:rsidP="002B790A">
      <w:pPr>
        <w:rPr>
          <w:rFonts w:asciiTheme="minorEastAsia" w:eastAsiaTheme="minorEastAsia" w:hAnsiTheme="minorEastAsia"/>
          <w:noProof/>
        </w:rPr>
      </w:pPr>
    </w:p>
    <w:p w:rsidR="00CD168F" w:rsidRDefault="00CD168F" w:rsidP="002B790A">
      <w:pPr>
        <w:rPr>
          <w:rFonts w:asciiTheme="minorEastAsia" w:eastAsiaTheme="minorEastAsia" w:hAnsiTheme="minorEastAsia"/>
          <w:noProof/>
        </w:rPr>
      </w:pPr>
    </w:p>
    <w:p w:rsidR="00CD168F" w:rsidRPr="002B790A" w:rsidRDefault="00CD168F" w:rsidP="002B790A">
      <w:pPr>
        <w:rPr>
          <w:rFonts w:asciiTheme="minorEastAsia" w:eastAsiaTheme="minorEastAsia" w:hAnsiTheme="minorEastAsia"/>
          <w:noProof/>
        </w:rPr>
      </w:pPr>
    </w:p>
    <w:p w:rsidR="005629BA" w:rsidRDefault="005629BA" w:rsidP="005629BA">
      <w:pPr>
        <w:pStyle w:val="1"/>
        <w:ind w:firstLine="562"/>
      </w:pPr>
      <w:r>
        <w:rPr>
          <w:rFonts w:hint="eastAsia"/>
        </w:rPr>
        <w:lastRenderedPageBreak/>
        <w:t>四、总结与反思</w:t>
      </w:r>
    </w:p>
    <w:p w:rsidR="000C1002" w:rsidRPr="00CB4483" w:rsidRDefault="000C1002" w:rsidP="00CB4483">
      <w:pPr>
        <w:spacing w:line="400" w:lineRule="exact"/>
        <w:ind w:firstLineChars="150" w:firstLine="420"/>
        <w:rPr>
          <w:rFonts w:asciiTheme="minorEastAsia" w:eastAsiaTheme="minorEastAsia" w:hAnsiTheme="minorEastAsia"/>
          <w:sz w:val="28"/>
          <w:szCs w:val="28"/>
        </w:rPr>
      </w:pPr>
      <w:r w:rsidRPr="00CB4483">
        <w:rPr>
          <w:rFonts w:asciiTheme="minorEastAsia" w:eastAsiaTheme="minorEastAsia" w:hAnsiTheme="minorEastAsia" w:hint="eastAsia"/>
          <w:sz w:val="28"/>
          <w:szCs w:val="28"/>
        </w:rPr>
        <w:t>经过一段时间的努力，项目设计基本完成了。在项目设计的实践中，学到很多有用的知识，也积累了不少宝贵的开发经验。比如用</w:t>
      </w:r>
      <w:bookmarkStart w:id="3" w:name="_GoBack"/>
      <w:bookmarkEnd w:id="3"/>
      <w:r w:rsidR="0084397A">
        <w:rPr>
          <w:rFonts w:asciiTheme="minorEastAsia" w:eastAsiaTheme="minorEastAsia" w:hAnsiTheme="minorEastAsia" w:hint="eastAsia"/>
          <w:sz w:val="28"/>
          <w:szCs w:val="28"/>
        </w:rPr>
        <w:t>React Native</w:t>
      </w:r>
      <w:r w:rsidRPr="00CB4483">
        <w:rPr>
          <w:rFonts w:asciiTheme="minorEastAsia" w:eastAsiaTheme="minorEastAsia" w:hAnsiTheme="minorEastAsia" w:hint="eastAsia"/>
          <w:sz w:val="28"/>
          <w:szCs w:val="28"/>
        </w:rPr>
        <w:t>开发、</w:t>
      </w:r>
      <w:r w:rsidR="0084397A">
        <w:rPr>
          <w:rFonts w:asciiTheme="minorEastAsia" w:eastAsiaTheme="minorEastAsia" w:hAnsiTheme="minorEastAsia" w:hint="eastAsia"/>
          <w:sz w:val="28"/>
          <w:szCs w:val="28"/>
        </w:rPr>
        <w:t>安卓</w:t>
      </w:r>
      <w:r w:rsidRPr="00CB4483">
        <w:rPr>
          <w:rFonts w:asciiTheme="minorEastAsia" w:eastAsiaTheme="minorEastAsia" w:hAnsiTheme="minorEastAsia" w:hint="eastAsia"/>
          <w:sz w:val="28"/>
          <w:szCs w:val="28"/>
        </w:rPr>
        <w:t>的应用等。本设计通过小组的努力，基本满足了</w:t>
      </w:r>
      <w:r w:rsidR="0084397A">
        <w:rPr>
          <w:rFonts w:asciiTheme="minorEastAsia" w:eastAsiaTheme="minorEastAsia" w:hAnsiTheme="minorEastAsia" w:hint="eastAsia"/>
          <w:sz w:val="28"/>
          <w:szCs w:val="28"/>
        </w:rPr>
        <w:t>外卖系统</w:t>
      </w:r>
      <w:r w:rsidRPr="00CB4483">
        <w:rPr>
          <w:rFonts w:asciiTheme="minorEastAsia" w:eastAsiaTheme="minorEastAsia" w:hAnsiTheme="minorEastAsia" w:hint="eastAsia"/>
          <w:sz w:val="28"/>
          <w:szCs w:val="28"/>
        </w:rPr>
        <w:t>的基本需要，实现了用户</w:t>
      </w:r>
      <w:r w:rsidR="0084397A">
        <w:rPr>
          <w:rFonts w:asciiTheme="minorEastAsia" w:eastAsiaTheme="minorEastAsia" w:hAnsiTheme="minorEastAsia" w:hint="eastAsia"/>
          <w:sz w:val="28"/>
          <w:szCs w:val="28"/>
        </w:rPr>
        <w:t>购买外卖的需求</w:t>
      </w:r>
      <w:r w:rsidRPr="00CB4483">
        <w:rPr>
          <w:rFonts w:asciiTheme="minorEastAsia" w:eastAsiaTheme="minorEastAsia" w:hAnsiTheme="minorEastAsia" w:hint="eastAsia"/>
          <w:sz w:val="28"/>
          <w:szCs w:val="28"/>
        </w:rPr>
        <w:t>，在界面上力求做到简单实用，在操作方面尽量做到满足用户使用的习惯，但由于小组的水平有限和时间的不足，在很多方面还不完善，有些功能没有在全局上把握好</w:t>
      </w:r>
      <w:r w:rsidR="0084397A">
        <w:rPr>
          <w:rFonts w:asciiTheme="minorEastAsia" w:eastAsiaTheme="minorEastAsia" w:hAnsiTheme="minorEastAsia" w:hint="eastAsia"/>
          <w:sz w:val="28"/>
          <w:szCs w:val="28"/>
        </w:rPr>
        <w:t>，</w:t>
      </w:r>
      <w:r w:rsidRPr="00CB4483">
        <w:rPr>
          <w:rFonts w:asciiTheme="minorEastAsia" w:eastAsiaTheme="minorEastAsia" w:hAnsiTheme="minorEastAsia" w:hint="eastAsia"/>
          <w:sz w:val="28"/>
          <w:szCs w:val="28"/>
        </w:rPr>
        <w:t>在今后的学习中继续完善此系统，使其功能更加强大，满足用户的更多需求。</w:t>
      </w:r>
    </w:p>
    <w:p w:rsidR="000C1002" w:rsidRDefault="000C1002" w:rsidP="006D2A77">
      <w:pPr>
        <w:pStyle w:val="1"/>
      </w:pPr>
      <w:r>
        <w:rPr>
          <w:rFonts w:hint="eastAsia"/>
        </w:rPr>
        <w:t>参考文献</w:t>
      </w:r>
    </w:p>
    <w:p w:rsidR="000C1002" w:rsidRPr="00CB4483" w:rsidRDefault="005629BA" w:rsidP="005629BA">
      <w:pPr>
        <w:spacing w:line="360" w:lineRule="exact"/>
        <w:rPr>
          <w:rFonts w:ascii="宋体" w:hAnsi="宋体"/>
          <w:color w:val="000000"/>
          <w:sz w:val="24"/>
        </w:rPr>
      </w:pPr>
      <w:r w:rsidRPr="00CB4483">
        <w:rPr>
          <w:rFonts w:ascii="宋体" w:hAnsi="宋体" w:hint="eastAsia"/>
          <w:color w:val="000000"/>
          <w:sz w:val="24"/>
        </w:rPr>
        <w:t>1.</w:t>
      </w:r>
      <w:r w:rsidR="000C1002" w:rsidRPr="00CB4483">
        <w:rPr>
          <w:rFonts w:ascii="宋体" w:hAnsi="宋体" w:hint="eastAsia"/>
          <w:color w:val="000000"/>
          <w:sz w:val="24"/>
        </w:rPr>
        <w:t>《</w:t>
      </w:r>
      <w:r w:rsidR="00CD168F">
        <w:rPr>
          <w:rFonts w:ascii="宋体" w:hAnsi="宋体" w:hint="eastAsia"/>
          <w:color w:val="000000"/>
          <w:sz w:val="24"/>
        </w:rPr>
        <w:t>React快速上手开发》，</w:t>
      </w:r>
      <w:proofErr w:type="spellStart"/>
      <w:r w:rsidR="00CD168F">
        <w:rPr>
          <w:rFonts w:ascii="宋体" w:hAnsi="宋体" w:hint="eastAsia"/>
          <w:color w:val="000000"/>
          <w:sz w:val="24"/>
        </w:rPr>
        <w:t>Stoyan</w:t>
      </w:r>
      <w:proofErr w:type="spellEnd"/>
      <w:r w:rsidR="00CD168F">
        <w:rPr>
          <w:rFonts w:ascii="宋体" w:hAnsi="宋体" w:hint="eastAsia"/>
          <w:color w:val="000000"/>
          <w:sz w:val="24"/>
        </w:rPr>
        <w:t xml:space="preserve"> </w:t>
      </w:r>
      <w:proofErr w:type="spellStart"/>
      <w:r w:rsidR="00CD168F">
        <w:rPr>
          <w:rFonts w:ascii="宋体" w:hAnsi="宋体" w:hint="eastAsia"/>
          <w:color w:val="000000"/>
          <w:sz w:val="24"/>
        </w:rPr>
        <w:t>Stefanov</w:t>
      </w:r>
      <w:proofErr w:type="spellEnd"/>
      <w:r w:rsidR="00C6477F">
        <w:rPr>
          <w:rFonts w:ascii="宋体" w:hAnsi="宋体" w:hint="eastAsia"/>
          <w:color w:val="000000"/>
          <w:sz w:val="24"/>
        </w:rPr>
        <w:t xml:space="preserve"> </w:t>
      </w:r>
      <w:r w:rsidR="000C1002" w:rsidRPr="00CB4483">
        <w:rPr>
          <w:rFonts w:ascii="宋体" w:hAnsi="宋体" w:hint="eastAsia"/>
          <w:color w:val="000000"/>
          <w:sz w:val="24"/>
        </w:rPr>
        <w:t>编著，中国</w:t>
      </w:r>
      <w:r w:rsidR="00CD168F">
        <w:rPr>
          <w:rFonts w:ascii="宋体" w:hAnsi="宋体" w:hint="eastAsia"/>
          <w:color w:val="000000"/>
          <w:sz w:val="24"/>
        </w:rPr>
        <w:t>工信</w:t>
      </w:r>
      <w:r w:rsidR="000C1002" w:rsidRPr="00CB4483">
        <w:rPr>
          <w:rFonts w:ascii="宋体" w:hAnsi="宋体" w:hint="eastAsia"/>
          <w:color w:val="000000"/>
          <w:sz w:val="24"/>
        </w:rPr>
        <w:t>出版社</w:t>
      </w:r>
      <w:r w:rsidR="00CD168F">
        <w:rPr>
          <w:rFonts w:ascii="宋体" w:hAnsi="宋体" w:hint="eastAsia"/>
          <w:color w:val="000000"/>
          <w:sz w:val="24"/>
        </w:rPr>
        <w:t>集团</w:t>
      </w:r>
      <w:r w:rsidR="000C1002" w:rsidRPr="00CB4483">
        <w:rPr>
          <w:rFonts w:ascii="宋体" w:hAnsi="宋体" w:hint="eastAsia"/>
          <w:color w:val="000000"/>
          <w:sz w:val="24"/>
        </w:rPr>
        <w:t>，201</w:t>
      </w:r>
      <w:r w:rsidR="00CD168F">
        <w:rPr>
          <w:rFonts w:ascii="宋体" w:hAnsi="宋体" w:hint="eastAsia"/>
          <w:color w:val="000000"/>
          <w:sz w:val="24"/>
        </w:rPr>
        <w:t>7</w:t>
      </w:r>
      <w:r w:rsidR="000C1002" w:rsidRPr="00CB4483">
        <w:rPr>
          <w:rFonts w:ascii="宋体" w:hAnsi="宋体" w:hint="eastAsia"/>
          <w:color w:val="000000"/>
          <w:sz w:val="24"/>
        </w:rPr>
        <w:t>年，标准书号：</w:t>
      </w:r>
      <w:r w:rsidR="00CD168F">
        <w:rPr>
          <w:rFonts w:ascii="宋体" w:hAnsi="宋体" w:hint="eastAsia"/>
          <w:color w:val="000000"/>
          <w:sz w:val="24"/>
        </w:rPr>
        <w:t>01-2016-10061号</w:t>
      </w:r>
    </w:p>
    <w:p w:rsidR="000C1002" w:rsidRPr="00CB4483" w:rsidRDefault="005629BA" w:rsidP="005629BA">
      <w:pPr>
        <w:spacing w:line="360" w:lineRule="exact"/>
        <w:rPr>
          <w:rFonts w:ascii="宋体" w:hAnsi="宋体"/>
          <w:color w:val="000000"/>
          <w:sz w:val="24"/>
        </w:rPr>
      </w:pPr>
      <w:r w:rsidRPr="00CB4483">
        <w:rPr>
          <w:rFonts w:ascii="宋体" w:hAnsi="宋体" w:hint="eastAsia"/>
          <w:color w:val="000000"/>
          <w:sz w:val="24"/>
        </w:rPr>
        <w:t>2.</w:t>
      </w:r>
      <w:r w:rsidR="000C1002" w:rsidRPr="00CB4483">
        <w:rPr>
          <w:rFonts w:ascii="宋体" w:hAnsi="宋体" w:hint="eastAsia"/>
          <w:color w:val="000000"/>
          <w:sz w:val="24"/>
        </w:rPr>
        <w:t>《</w:t>
      </w:r>
      <w:r w:rsidR="00CD168F">
        <w:rPr>
          <w:rFonts w:ascii="宋体" w:hAnsi="宋体" w:hint="eastAsia"/>
          <w:color w:val="000000"/>
          <w:sz w:val="24"/>
        </w:rPr>
        <w:t>React Native 开发指南</w:t>
      </w:r>
      <w:r w:rsidR="000C1002" w:rsidRPr="00CB4483">
        <w:rPr>
          <w:rFonts w:ascii="宋体" w:hAnsi="宋体" w:hint="eastAsia"/>
          <w:color w:val="000000"/>
          <w:sz w:val="24"/>
        </w:rPr>
        <w:t>》，</w:t>
      </w:r>
      <w:r w:rsidR="00CD168F">
        <w:rPr>
          <w:rFonts w:ascii="宋体" w:hAnsi="宋体" w:hint="eastAsia"/>
          <w:color w:val="000000"/>
          <w:sz w:val="24"/>
        </w:rPr>
        <w:t>Bonnie</w:t>
      </w:r>
      <w:r w:rsidR="00C6477F">
        <w:rPr>
          <w:rFonts w:ascii="宋体" w:hAnsi="宋体" w:hint="eastAsia"/>
          <w:color w:val="000000"/>
          <w:sz w:val="24"/>
        </w:rPr>
        <w:t xml:space="preserve"> </w:t>
      </w:r>
      <w:proofErr w:type="spellStart"/>
      <w:r w:rsidR="00C6477F">
        <w:rPr>
          <w:rFonts w:ascii="宋体" w:hAnsi="宋体" w:hint="eastAsia"/>
          <w:color w:val="000000"/>
          <w:sz w:val="24"/>
        </w:rPr>
        <w:t>Eisenan</w:t>
      </w:r>
      <w:proofErr w:type="spellEnd"/>
      <w:r w:rsidR="000C1002" w:rsidRPr="00CB4483">
        <w:rPr>
          <w:rFonts w:ascii="宋体" w:hAnsi="宋体" w:hint="eastAsia"/>
          <w:color w:val="000000"/>
          <w:sz w:val="24"/>
        </w:rPr>
        <w:t>编著，</w:t>
      </w:r>
      <w:r w:rsidR="00CD168F" w:rsidRPr="00CB4483">
        <w:rPr>
          <w:rFonts w:ascii="宋体" w:hAnsi="宋体" w:hint="eastAsia"/>
          <w:color w:val="000000"/>
          <w:sz w:val="24"/>
        </w:rPr>
        <w:t>中国</w:t>
      </w:r>
      <w:r w:rsidR="00CD168F">
        <w:rPr>
          <w:rFonts w:ascii="宋体" w:hAnsi="宋体" w:hint="eastAsia"/>
          <w:color w:val="000000"/>
          <w:sz w:val="24"/>
        </w:rPr>
        <w:t>工信</w:t>
      </w:r>
      <w:r w:rsidR="00CD168F" w:rsidRPr="00CB4483">
        <w:rPr>
          <w:rFonts w:ascii="宋体" w:hAnsi="宋体" w:hint="eastAsia"/>
          <w:color w:val="000000"/>
          <w:sz w:val="24"/>
        </w:rPr>
        <w:t>出版社</w:t>
      </w:r>
      <w:r w:rsidR="00CD168F">
        <w:rPr>
          <w:rFonts w:ascii="宋体" w:hAnsi="宋体" w:hint="eastAsia"/>
          <w:color w:val="000000"/>
          <w:sz w:val="24"/>
        </w:rPr>
        <w:t>集团</w:t>
      </w:r>
      <w:r w:rsidR="000C1002" w:rsidRPr="00CB4483">
        <w:rPr>
          <w:rFonts w:ascii="宋体" w:hAnsi="宋体" w:hint="eastAsia"/>
          <w:color w:val="000000"/>
          <w:sz w:val="24"/>
        </w:rPr>
        <w:t>，</w:t>
      </w:r>
      <w:r w:rsidR="00CD168F">
        <w:rPr>
          <w:rFonts w:ascii="宋体" w:hAnsi="宋体" w:hint="eastAsia"/>
          <w:color w:val="000000"/>
          <w:sz w:val="24"/>
        </w:rPr>
        <w:t>2016</w:t>
      </w:r>
      <w:r w:rsidR="000C1002" w:rsidRPr="00CB4483">
        <w:rPr>
          <w:rFonts w:ascii="宋体" w:hAnsi="宋体" w:hint="eastAsia"/>
          <w:color w:val="000000"/>
          <w:sz w:val="24"/>
        </w:rPr>
        <w:t>年，标准书号：</w:t>
      </w:r>
      <w:r w:rsidR="00CD168F">
        <w:rPr>
          <w:rFonts w:ascii="宋体" w:hAnsi="宋体" w:hint="eastAsia"/>
          <w:color w:val="000000"/>
          <w:sz w:val="24"/>
        </w:rPr>
        <w:t>01-2016-3664号</w:t>
      </w:r>
      <w:r w:rsidR="000C1002" w:rsidRPr="00CB4483">
        <w:rPr>
          <w:rFonts w:ascii="宋体" w:hAnsi="宋体" w:hint="eastAsia"/>
          <w:color w:val="000000"/>
          <w:sz w:val="24"/>
        </w:rPr>
        <w:t>.</w:t>
      </w:r>
    </w:p>
    <w:p w:rsidR="000C1002" w:rsidRPr="000C1002" w:rsidRDefault="000C1002" w:rsidP="000C1002"/>
    <w:p w:rsidR="000C1002" w:rsidRPr="000C1002" w:rsidRDefault="00C6477F" w:rsidP="000C1002">
      <w:pPr>
        <w:ind w:firstLineChars="100" w:firstLine="210"/>
        <w:textAlignment w:val="baseline"/>
      </w:pPr>
      <w:proofErr w:type="gramStart"/>
      <w:r>
        <w:rPr>
          <w:rFonts w:hint="eastAsia"/>
        </w:rPr>
        <w:t>n</w:t>
      </w:r>
      <w:proofErr w:type="gramEnd"/>
    </w:p>
    <w:sectPr w:rsidR="000C1002" w:rsidRPr="000C10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C33" w:rsidRDefault="00717C33" w:rsidP="007C6859">
      <w:r>
        <w:separator/>
      </w:r>
    </w:p>
  </w:endnote>
  <w:endnote w:type="continuationSeparator" w:id="0">
    <w:p w:rsidR="00717C33" w:rsidRDefault="00717C33" w:rsidP="007C6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C33" w:rsidRDefault="00717C33" w:rsidP="007C6859">
      <w:r>
        <w:separator/>
      </w:r>
    </w:p>
  </w:footnote>
  <w:footnote w:type="continuationSeparator" w:id="0">
    <w:p w:rsidR="00717C33" w:rsidRDefault="00717C33" w:rsidP="007C68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singleLevel"/>
    <w:tmpl w:val="0000000D"/>
    <w:lvl w:ilvl="0">
      <w:start w:val="2"/>
      <w:numFmt w:val="chineseCounting"/>
      <w:suff w:val="nothing"/>
      <w:lvlText w:val="%1、"/>
      <w:lvlJc w:val="left"/>
    </w:lvl>
  </w:abstractNum>
  <w:abstractNum w:abstractNumId="1">
    <w:nsid w:val="0000000E"/>
    <w:multiLevelType w:val="singleLevel"/>
    <w:tmpl w:val="0000000E"/>
    <w:lvl w:ilvl="0">
      <w:start w:val="1"/>
      <w:numFmt w:val="decimal"/>
      <w:suff w:val="nothing"/>
      <w:lvlText w:val="%1、"/>
      <w:lvlJc w:val="left"/>
    </w:lvl>
  </w:abstractNum>
  <w:abstractNum w:abstractNumId="2">
    <w:nsid w:val="0000000F"/>
    <w:multiLevelType w:val="singleLevel"/>
    <w:tmpl w:val="0000000F"/>
    <w:lvl w:ilvl="0">
      <w:start w:val="3"/>
      <w:numFmt w:val="decimal"/>
      <w:suff w:val="nothing"/>
      <w:lvlText w:val="%1、"/>
      <w:lvlJc w:val="left"/>
    </w:lvl>
  </w:abstractNum>
  <w:abstractNum w:abstractNumId="3">
    <w:nsid w:val="2B713F1B"/>
    <w:multiLevelType w:val="hybridMultilevel"/>
    <w:tmpl w:val="440CCBFE"/>
    <w:lvl w:ilvl="0" w:tplc="3C1453A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E3A"/>
    <w:rsid w:val="00032CE4"/>
    <w:rsid w:val="00033B88"/>
    <w:rsid w:val="00086F50"/>
    <w:rsid w:val="000C1002"/>
    <w:rsid w:val="000C3B76"/>
    <w:rsid w:val="00104DF0"/>
    <w:rsid w:val="001803FF"/>
    <w:rsid w:val="001B1792"/>
    <w:rsid w:val="00225E3A"/>
    <w:rsid w:val="00253F94"/>
    <w:rsid w:val="00267C1F"/>
    <w:rsid w:val="0027531A"/>
    <w:rsid w:val="00275864"/>
    <w:rsid w:val="002B790A"/>
    <w:rsid w:val="003108F4"/>
    <w:rsid w:val="0038476D"/>
    <w:rsid w:val="00443D77"/>
    <w:rsid w:val="0045504F"/>
    <w:rsid w:val="004645A8"/>
    <w:rsid w:val="00543501"/>
    <w:rsid w:val="005629BA"/>
    <w:rsid w:val="005E43A1"/>
    <w:rsid w:val="005F1F3A"/>
    <w:rsid w:val="006914C3"/>
    <w:rsid w:val="006957EE"/>
    <w:rsid w:val="006D2A77"/>
    <w:rsid w:val="006F325C"/>
    <w:rsid w:val="00717C33"/>
    <w:rsid w:val="00731DCD"/>
    <w:rsid w:val="0073424A"/>
    <w:rsid w:val="00746699"/>
    <w:rsid w:val="00792B49"/>
    <w:rsid w:val="007B64EF"/>
    <w:rsid w:val="007C6859"/>
    <w:rsid w:val="0084397A"/>
    <w:rsid w:val="008A0632"/>
    <w:rsid w:val="008B60F7"/>
    <w:rsid w:val="008D316A"/>
    <w:rsid w:val="00927EF3"/>
    <w:rsid w:val="00934613"/>
    <w:rsid w:val="00974A81"/>
    <w:rsid w:val="00992E38"/>
    <w:rsid w:val="009D3704"/>
    <w:rsid w:val="00A47BAE"/>
    <w:rsid w:val="00A631CD"/>
    <w:rsid w:val="00A919F6"/>
    <w:rsid w:val="00B16EC6"/>
    <w:rsid w:val="00B459D8"/>
    <w:rsid w:val="00B737F9"/>
    <w:rsid w:val="00BC1CC8"/>
    <w:rsid w:val="00C118D0"/>
    <w:rsid w:val="00C50365"/>
    <w:rsid w:val="00C6477F"/>
    <w:rsid w:val="00CB4483"/>
    <w:rsid w:val="00CC530E"/>
    <w:rsid w:val="00CD168F"/>
    <w:rsid w:val="00D0552F"/>
    <w:rsid w:val="00DA34EE"/>
    <w:rsid w:val="00DF7758"/>
    <w:rsid w:val="00E44FD4"/>
    <w:rsid w:val="00E5391C"/>
    <w:rsid w:val="00E8140F"/>
    <w:rsid w:val="00EC1815"/>
    <w:rsid w:val="00F90C2C"/>
    <w:rsid w:val="00FD3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685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6D2A77"/>
    <w:pPr>
      <w:keepNext/>
      <w:keepLines/>
      <w:spacing w:before="340" w:after="330" w:line="578" w:lineRule="auto"/>
      <w:outlineLvl w:val="0"/>
    </w:pPr>
    <w:rPr>
      <w:b/>
      <w:bCs/>
      <w:kern w:val="44"/>
      <w:sz w:val="44"/>
      <w:szCs w:val="44"/>
    </w:rPr>
  </w:style>
  <w:style w:type="paragraph" w:styleId="2">
    <w:name w:val="heading 2"/>
    <w:basedOn w:val="a"/>
    <w:next w:val="a"/>
    <w:link w:val="2Char"/>
    <w:autoRedefine/>
    <w:qFormat/>
    <w:rsid w:val="007C6859"/>
    <w:pPr>
      <w:keepNext/>
      <w:keepLines/>
      <w:widowControl/>
      <w:tabs>
        <w:tab w:val="left" w:pos="2520"/>
        <w:tab w:val="left" w:pos="2730"/>
      </w:tabs>
      <w:spacing w:line="360" w:lineRule="auto"/>
      <w:jc w:val="left"/>
      <w:outlineLvl w:val="1"/>
    </w:pPr>
    <w:rPr>
      <w:rFonts w:ascii="宋体" w:hAnsi="宋体"/>
      <w:bCs/>
      <w:color w:val="000000"/>
      <w:kern w:val="0"/>
      <w:sz w:val="36"/>
      <w:szCs w:val="32"/>
    </w:rPr>
  </w:style>
  <w:style w:type="paragraph" w:styleId="3">
    <w:name w:val="heading 3"/>
    <w:basedOn w:val="a"/>
    <w:next w:val="a"/>
    <w:link w:val="3Char"/>
    <w:uiPriority w:val="9"/>
    <w:unhideWhenUsed/>
    <w:qFormat/>
    <w:rsid w:val="006D2A7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81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68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C6859"/>
    <w:rPr>
      <w:sz w:val="18"/>
      <w:szCs w:val="18"/>
    </w:rPr>
  </w:style>
  <w:style w:type="paragraph" w:styleId="a4">
    <w:name w:val="footer"/>
    <w:basedOn w:val="a"/>
    <w:link w:val="Char0"/>
    <w:uiPriority w:val="99"/>
    <w:unhideWhenUsed/>
    <w:rsid w:val="007C6859"/>
    <w:pPr>
      <w:tabs>
        <w:tab w:val="center" w:pos="4153"/>
        <w:tab w:val="right" w:pos="8306"/>
      </w:tabs>
      <w:snapToGrid w:val="0"/>
      <w:jc w:val="left"/>
    </w:pPr>
    <w:rPr>
      <w:sz w:val="18"/>
      <w:szCs w:val="18"/>
    </w:rPr>
  </w:style>
  <w:style w:type="character" w:customStyle="1" w:styleId="Char0">
    <w:name w:val="页脚 Char"/>
    <w:basedOn w:val="a0"/>
    <w:link w:val="a4"/>
    <w:uiPriority w:val="99"/>
    <w:rsid w:val="007C6859"/>
    <w:rPr>
      <w:sz w:val="18"/>
      <w:szCs w:val="18"/>
    </w:rPr>
  </w:style>
  <w:style w:type="character" w:customStyle="1" w:styleId="2Char">
    <w:name w:val="标题 2 Char"/>
    <w:basedOn w:val="a0"/>
    <w:link w:val="2"/>
    <w:rsid w:val="007C6859"/>
    <w:rPr>
      <w:rFonts w:ascii="宋体" w:eastAsia="宋体" w:hAnsi="宋体" w:cs="Times New Roman"/>
      <w:bCs/>
      <w:color w:val="000000"/>
      <w:kern w:val="0"/>
      <w:sz w:val="36"/>
      <w:szCs w:val="32"/>
    </w:rPr>
  </w:style>
  <w:style w:type="paragraph" w:styleId="a5">
    <w:name w:val="Balloon Text"/>
    <w:basedOn w:val="a"/>
    <w:link w:val="Char1"/>
    <w:uiPriority w:val="99"/>
    <w:semiHidden/>
    <w:unhideWhenUsed/>
    <w:rsid w:val="00B459D8"/>
    <w:rPr>
      <w:sz w:val="18"/>
      <w:szCs w:val="18"/>
    </w:rPr>
  </w:style>
  <w:style w:type="character" w:customStyle="1" w:styleId="Char1">
    <w:name w:val="批注框文本 Char"/>
    <w:basedOn w:val="a0"/>
    <w:link w:val="a5"/>
    <w:uiPriority w:val="99"/>
    <w:semiHidden/>
    <w:rsid w:val="00B459D8"/>
    <w:rPr>
      <w:rFonts w:ascii="Times New Roman" w:eastAsia="宋体" w:hAnsi="Times New Roman" w:cs="Times New Roman"/>
      <w:sz w:val="18"/>
      <w:szCs w:val="18"/>
    </w:rPr>
  </w:style>
  <w:style w:type="paragraph" w:styleId="a6">
    <w:name w:val="Body Text Indent"/>
    <w:basedOn w:val="a"/>
    <w:link w:val="Char2"/>
    <w:rsid w:val="000C1002"/>
    <w:pPr>
      <w:ind w:firstLineChars="200" w:firstLine="420"/>
    </w:pPr>
  </w:style>
  <w:style w:type="character" w:customStyle="1" w:styleId="Char2">
    <w:name w:val="正文文本缩进 Char"/>
    <w:basedOn w:val="a0"/>
    <w:link w:val="a6"/>
    <w:rsid w:val="000C1002"/>
    <w:rPr>
      <w:rFonts w:ascii="Times New Roman" w:eastAsia="宋体" w:hAnsi="Times New Roman" w:cs="Times New Roman"/>
      <w:szCs w:val="24"/>
    </w:rPr>
  </w:style>
  <w:style w:type="paragraph" w:customStyle="1" w:styleId="a7">
    <w:name w:val="不"/>
    <w:basedOn w:val="a"/>
    <w:rsid w:val="000C1002"/>
    <w:pPr>
      <w:widowControl/>
      <w:spacing w:line="360" w:lineRule="auto"/>
      <w:ind w:firstLineChars="100" w:firstLine="280"/>
      <w:jc w:val="left"/>
    </w:pPr>
    <w:rPr>
      <w:rFonts w:ascii="宋体"/>
      <w:color w:val="000000"/>
      <w:kern w:val="0"/>
      <w:sz w:val="28"/>
      <w:szCs w:val="18"/>
    </w:rPr>
  </w:style>
  <w:style w:type="character" w:customStyle="1" w:styleId="1Char">
    <w:name w:val="标题 1 Char"/>
    <w:basedOn w:val="a0"/>
    <w:link w:val="1"/>
    <w:uiPriority w:val="9"/>
    <w:rsid w:val="006D2A77"/>
    <w:rPr>
      <w:rFonts w:ascii="Times New Roman" w:eastAsia="宋体" w:hAnsi="Times New Roman" w:cs="Times New Roman"/>
      <w:b/>
      <w:bCs/>
      <w:kern w:val="44"/>
      <w:sz w:val="44"/>
      <w:szCs w:val="44"/>
    </w:rPr>
  </w:style>
  <w:style w:type="character" w:customStyle="1" w:styleId="3Char">
    <w:name w:val="标题 3 Char"/>
    <w:basedOn w:val="a0"/>
    <w:link w:val="3"/>
    <w:uiPriority w:val="9"/>
    <w:rsid w:val="006D2A77"/>
    <w:rPr>
      <w:rFonts w:ascii="Times New Roman" w:eastAsia="宋体" w:hAnsi="Times New Roman" w:cs="Times New Roman"/>
      <w:b/>
      <w:bCs/>
      <w:sz w:val="32"/>
      <w:szCs w:val="32"/>
    </w:rPr>
  </w:style>
  <w:style w:type="paragraph" w:styleId="a8">
    <w:name w:val="caption"/>
    <w:basedOn w:val="a"/>
    <w:next w:val="a"/>
    <w:uiPriority w:val="35"/>
    <w:unhideWhenUsed/>
    <w:qFormat/>
    <w:rsid w:val="00746699"/>
    <w:rPr>
      <w:rFonts w:asciiTheme="majorHAnsi" w:eastAsia="黑体" w:hAnsiTheme="majorHAnsi" w:cstheme="majorBidi"/>
      <w:sz w:val="20"/>
      <w:szCs w:val="20"/>
    </w:rPr>
  </w:style>
  <w:style w:type="character" w:customStyle="1" w:styleId="4Char">
    <w:name w:val="标题 4 Char"/>
    <w:basedOn w:val="a0"/>
    <w:link w:val="4"/>
    <w:uiPriority w:val="9"/>
    <w:semiHidden/>
    <w:rsid w:val="00E8140F"/>
    <w:rPr>
      <w:rFonts w:asciiTheme="majorHAnsi" w:eastAsiaTheme="majorEastAsia" w:hAnsiTheme="majorHAnsi" w:cstheme="majorBidi"/>
      <w:b/>
      <w:bCs/>
      <w:sz w:val="28"/>
      <w:szCs w:val="28"/>
    </w:rPr>
  </w:style>
  <w:style w:type="paragraph" w:styleId="a9">
    <w:name w:val="List Paragraph"/>
    <w:basedOn w:val="a"/>
    <w:uiPriority w:val="34"/>
    <w:qFormat/>
    <w:rsid w:val="00E5391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685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6D2A77"/>
    <w:pPr>
      <w:keepNext/>
      <w:keepLines/>
      <w:spacing w:before="340" w:after="330" w:line="578" w:lineRule="auto"/>
      <w:outlineLvl w:val="0"/>
    </w:pPr>
    <w:rPr>
      <w:b/>
      <w:bCs/>
      <w:kern w:val="44"/>
      <w:sz w:val="44"/>
      <w:szCs w:val="44"/>
    </w:rPr>
  </w:style>
  <w:style w:type="paragraph" w:styleId="2">
    <w:name w:val="heading 2"/>
    <w:basedOn w:val="a"/>
    <w:next w:val="a"/>
    <w:link w:val="2Char"/>
    <w:autoRedefine/>
    <w:qFormat/>
    <w:rsid w:val="007C6859"/>
    <w:pPr>
      <w:keepNext/>
      <w:keepLines/>
      <w:widowControl/>
      <w:tabs>
        <w:tab w:val="left" w:pos="2520"/>
        <w:tab w:val="left" w:pos="2730"/>
      </w:tabs>
      <w:spacing w:line="360" w:lineRule="auto"/>
      <w:jc w:val="left"/>
      <w:outlineLvl w:val="1"/>
    </w:pPr>
    <w:rPr>
      <w:rFonts w:ascii="宋体" w:hAnsi="宋体"/>
      <w:bCs/>
      <w:color w:val="000000"/>
      <w:kern w:val="0"/>
      <w:sz w:val="36"/>
      <w:szCs w:val="32"/>
    </w:rPr>
  </w:style>
  <w:style w:type="paragraph" w:styleId="3">
    <w:name w:val="heading 3"/>
    <w:basedOn w:val="a"/>
    <w:next w:val="a"/>
    <w:link w:val="3Char"/>
    <w:uiPriority w:val="9"/>
    <w:unhideWhenUsed/>
    <w:qFormat/>
    <w:rsid w:val="006D2A7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81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68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C6859"/>
    <w:rPr>
      <w:sz w:val="18"/>
      <w:szCs w:val="18"/>
    </w:rPr>
  </w:style>
  <w:style w:type="paragraph" w:styleId="a4">
    <w:name w:val="footer"/>
    <w:basedOn w:val="a"/>
    <w:link w:val="Char0"/>
    <w:uiPriority w:val="99"/>
    <w:unhideWhenUsed/>
    <w:rsid w:val="007C6859"/>
    <w:pPr>
      <w:tabs>
        <w:tab w:val="center" w:pos="4153"/>
        <w:tab w:val="right" w:pos="8306"/>
      </w:tabs>
      <w:snapToGrid w:val="0"/>
      <w:jc w:val="left"/>
    </w:pPr>
    <w:rPr>
      <w:sz w:val="18"/>
      <w:szCs w:val="18"/>
    </w:rPr>
  </w:style>
  <w:style w:type="character" w:customStyle="1" w:styleId="Char0">
    <w:name w:val="页脚 Char"/>
    <w:basedOn w:val="a0"/>
    <w:link w:val="a4"/>
    <w:uiPriority w:val="99"/>
    <w:rsid w:val="007C6859"/>
    <w:rPr>
      <w:sz w:val="18"/>
      <w:szCs w:val="18"/>
    </w:rPr>
  </w:style>
  <w:style w:type="character" w:customStyle="1" w:styleId="2Char">
    <w:name w:val="标题 2 Char"/>
    <w:basedOn w:val="a0"/>
    <w:link w:val="2"/>
    <w:rsid w:val="007C6859"/>
    <w:rPr>
      <w:rFonts w:ascii="宋体" w:eastAsia="宋体" w:hAnsi="宋体" w:cs="Times New Roman"/>
      <w:bCs/>
      <w:color w:val="000000"/>
      <w:kern w:val="0"/>
      <w:sz w:val="36"/>
      <w:szCs w:val="32"/>
    </w:rPr>
  </w:style>
  <w:style w:type="paragraph" w:styleId="a5">
    <w:name w:val="Balloon Text"/>
    <w:basedOn w:val="a"/>
    <w:link w:val="Char1"/>
    <w:uiPriority w:val="99"/>
    <w:semiHidden/>
    <w:unhideWhenUsed/>
    <w:rsid w:val="00B459D8"/>
    <w:rPr>
      <w:sz w:val="18"/>
      <w:szCs w:val="18"/>
    </w:rPr>
  </w:style>
  <w:style w:type="character" w:customStyle="1" w:styleId="Char1">
    <w:name w:val="批注框文本 Char"/>
    <w:basedOn w:val="a0"/>
    <w:link w:val="a5"/>
    <w:uiPriority w:val="99"/>
    <w:semiHidden/>
    <w:rsid w:val="00B459D8"/>
    <w:rPr>
      <w:rFonts w:ascii="Times New Roman" w:eastAsia="宋体" w:hAnsi="Times New Roman" w:cs="Times New Roman"/>
      <w:sz w:val="18"/>
      <w:szCs w:val="18"/>
    </w:rPr>
  </w:style>
  <w:style w:type="paragraph" w:styleId="a6">
    <w:name w:val="Body Text Indent"/>
    <w:basedOn w:val="a"/>
    <w:link w:val="Char2"/>
    <w:rsid w:val="000C1002"/>
    <w:pPr>
      <w:ind w:firstLineChars="200" w:firstLine="420"/>
    </w:pPr>
  </w:style>
  <w:style w:type="character" w:customStyle="1" w:styleId="Char2">
    <w:name w:val="正文文本缩进 Char"/>
    <w:basedOn w:val="a0"/>
    <w:link w:val="a6"/>
    <w:rsid w:val="000C1002"/>
    <w:rPr>
      <w:rFonts w:ascii="Times New Roman" w:eastAsia="宋体" w:hAnsi="Times New Roman" w:cs="Times New Roman"/>
      <w:szCs w:val="24"/>
    </w:rPr>
  </w:style>
  <w:style w:type="paragraph" w:customStyle="1" w:styleId="a7">
    <w:name w:val="不"/>
    <w:basedOn w:val="a"/>
    <w:rsid w:val="000C1002"/>
    <w:pPr>
      <w:widowControl/>
      <w:spacing w:line="360" w:lineRule="auto"/>
      <w:ind w:firstLineChars="100" w:firstLine="280"/>
      <w:jc w:val="left"/>
    </w:pPr>
    <w:rPr>
      <w:rFonts w:ascii="宋体"/>
      <w:color w:val="000000"/>
      <w:kern w:val="0"/>
      <w:sz w:val="28"/>
      <w:szCs w:val="18"/>
    </w:rPr>
  </w:style>
  <w:style w:type="character" w:customStyle="1" w:styleId="1Char">
    <w:name w:val="标题 1 Char"/>
    <w:basedOn w:val="a0"/>
    <w:link w:val="1"/>
    <w:uiPriority w:val="9"/>
    <w:rsid w:val="006D2A77"/>
    <w:rPr>
      <w:rFonts w:ascii="Times New Roman" w:eastAsia="宋体" w:hAnsi="Times New Roman" w:cs="Times New Roman"/>
      <w:b/>
      <w:bCs/>
      <w:kern w:val="44"/>
      <w:sz w:val="44"/>
      <w:szCs w:val="44"/>
    </w:rPr>
  </w:style>
  <w:style w:type="character" w:customStyle="1" w:styleId="3Char">
    <w:name w:val="标题 3 Char"/>
    <w:basedOn w:val="a0"/>
    <w:link w:val="3"/>
    <w:uiPriority w:val="9"/>
    <w:rsid w:val="006D2A77"/>
    <w:rPr>
      <w:rFonts w:ascii="Times New Roman" w:eastAsia="宋体" w:hAnsi="Times New Roman" w:cs="Times New Roman"/>
      <w:b/>
      <w:bCs/>
      <w:sz w:val="32"/>
      <w:szCs w:val="32"/>
    </w:rPr>
  </w:style>
  <w:style w:type="paragraph" w:styleId="a8">
    <w:name w:val="caption"/>
    <w:basedOn w:val="a"/>
    <w:next w:val="a"/>
    <w:uiPriority w:val="35"/>
    <w:unhideWhenUsed/>
    <w:qFormat/>
    <w:rsid w:val="00746699"/>
    <w:rPr>
      <w:rFonts w:asciiTheme="majorHAnsi" w:eastAsia="黑体" w:hAnsiTheme="majorHAnsi" w:cstheme="majorBidi"/>
      <w:sz w:val="20"/>
      <w:szCs w:val="20"/>
    </w:rPr>
  </w:style>
  <w:style w:type="character" w:customStyle="1" w:styleId="4Char">
    <w:name w:val="标题 4 Char"/>
    <w:basedOn w:val="a0"/>
    <w:link w:val="4"/>
    <w:uiPriority w:val="9"/>
    <w:semiHidden/>
    <w:rsid w:val="00E8140F"/>
    <w:rPr>
      <w:rFonts w:asciiTheme="majorHAnsi" w:eastAsiaTheme="majorEastAsia" w:hAnsiTheme="majorHAnsi" w:cstheme="majorBidi"/>
      <w:b/>
      <w:bCs/>
      <w:sz w:val="28"/>
      <w:szCs w:val="28"/>
    </w:rPr>
  </w:style>
  <w:style w:type="paragraph" w:styleId="a9">
    <w:name w:val="List Paragraph"/>
    <w:basedOn w:val="a"/>
    <w:uiPriority w:val="34"/>
    <w:qFormat/>
    <w:rsid w:val="00E5391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943854">
      <w:bodyDiv w:val="1"/>
      <w:marLeft w:val="0"/>
      <w:marRight w:val="0"/>
      <w:marTop w:val="0"/>
      <w:marBottom w:val="0"/>
      <w:divBdr>
        <w:top w:val="none" w:sz="0" w:space="0" w:color="auto"/>
        <w:left w:val="none" w:sz="0" w:space="0" w:color="auto"/>
        <w:bottom w:val="none" w:sz="0" w:space="0" w:color="auto"/>
        <w:right w:val="none" w:sz="0" w:space="0" w:color="auto"/>
      </w:divBdr>
    </w:div>
    <w:div w:id="584917724">
      <w:bodyDiv w:val="1"/>
      <w:marLeft w:val="0"/>
      <w:marRight w:val="0"/>
      <w:marTop w:val="0"/>
      <w:marBottom w:val="0"/>
      <w:divBdr>
        <w:top w:val="none" w:sz="0" w:space="0" w:color="auto"/>
        <w:left w:val="none" w:sz="0" w:space="0" w:color="auto"/>
        <w:bottom w:val="none" w:sz="0" w:space="0" w:color="auto"/>
        <w:right w:val="none" w:sz="0" w:space="0" w:color="auto"/>
      </w:divBdr>
      <w:divsChild>
        <w:div w:id="553542474">
          <w:marLeft w:val="0"/>
          <w:marRight w:val="0"/>
          <w:marTop w:val="0"/>
          <w:marBottom w:val="0"/>
          <w:divBdr>
            <w:top w:val="none" w:sz="0" w:space="0" w:color="auto"/>
            <w:left w:val="none" w:sz="0" w:space="0" w:color="auto"/>
            <w:bottom w:val="none" w:sz="0" w:space="0" w:color="auto"/>
            <w:right w:val="none" w:sz="0" w:space="0" w:color="auto"/>
          </w:divBdr>
        </w:div>
      </w:divsChild>
    </w:div>
    <w:div w:id="2096513325">
      <w:bodyDiv w:val="1"/>
      <w:marLeft w:val="0"/>
      <w:marRight w:val="0"/>
      <w:marTop w:val="0"/>
      <w:marBottom w:val="0"/>
      <w:divBdr>
        <w:top w:val="none" w:sz="0" w:space="0" w:color="auto"/>
        <w:left w:val="none" w:sz="0" w:space="0" w:color="auto"/>
        <w:bottom w:val="none" w:sz="0" w:space="0" w:color="auto"/>
        <w:right w:val="none" w:sz="0" w:space="0" w:color="auto"/>
      </w:divBdr>
      <w:divsChild>
        <w:div w:id="938760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D3906-34B3-4DB0-B5B3-2697EEDD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407</Words>
  <Characters>2322</Characters>
  <Application>Microsoft Office Word</Application>
  <DocSecurity>0</DocSecurity>
  <Lines>19</Lines>
  <Paragraphs>5</Paragraphs>
  <ScaleCrop>false</ScaleCrop>
  <Company/>
  <LinksUpToDate>false</LinksUpToDate>
  <CharactersWithSpaces>2724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hcc</dc:creator>
  <cp:keywords/>
  <dc:description/>
  <cp:lastModifiedBy>wjm</cp:lastModifiedBy>
  <cp:revision>26</cp:revision>
  <dcterms:created xsi:type="dcterms:W3CDTF">2016-06-05T11:21:00Z</dcterms:created>
  <dcterms:modified xsi:type="dcterms:W3CDTF">2017-06-03T10:46:00Z</dcterms:modified>
</cp:coreProperties>
</file>